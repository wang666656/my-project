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7689F">
      <w:pPr>
        <w:rPr>
          <w:rFonts w:hint="eastAsia"/>
        </w:rPr>
      </w:pPr>
    </w:p>
    <w:p w14:paraId="050567E5">
      <w:pPr>
        <w:rPr>
          <w:rFonts w:hint="eastAsia"/>
        </w:rPr>
      </w:pPr>
    </w:p>
    <w:p w14:paraId="3B6F5E49">
      <w:pPr>
        <w:jc w:val="center"/>
        <w:rPr>
          <w:rFonts w:hint="eastAsia"/>
          <w:lang w:eastAsia="zh-CN"/>
        </w:rPr>
      </w:pPr>
      <w:r>
        <w:rPr>
          <w:rFonts w:ascii="黑体" w:hAnsi="黑体" w:eastAsia="黑体"/>
          <w:b/>
          <w:sz w:val="52"/>
          <w:lang w:eastAsia="zh-CN"/>
        </w:rPr>
        <w:t>机器视觉课程作业</w:t>
      </w:r>
      <w:r>
        <w:rPr>
          <w:rFonts w:ascii="黑体" w:hAnsi="黑体" w:eastAsia="黑体"/>
          <w:b/>
          <w:sz w:val="52"/>
          <w:lang w:eastAsia="zh-CN"/>
        </w:rPr>
        <w:br w:type="textWrapping"/>
      </w:r>
      <w:r>
        <w:rPr>
          <w:rFonts w:ascii="黑体" w:hAnsi="黑体" w:eastAsia="黑体"/>
          <w:b/>
          <w:sz w:val="52"/>
          <w:lang w:eastAsia="zh-CN"/>
        </w:rPr>
        <w:t>实验分析与结果报告</w:t>
      </w:r>
    </w:p>
    <w:p w14:paraId="3A80E2CC">
      <w:pPr>
        <w:rPr>
          <w:rFonts w:hint="eastAsia"/>
          <w:lang w:eastAsia="zh-CN"/>
        </w:rPr>
      </w:pPr>
    </w:p>
    <w:p w14:paraId="7D898280">
      <w:pPr>
        <w:jc w:val="center"/>
        <w:rPr>
          <w:rFonts w:hint="eastAsia"/>
        </w:rPr>
      </w:pPr>
      <w:r>
        <w:rPr>
          <w:sz w:val="28"/>
        </w:rPr>
        <w:t>CS231n: Convolutional Neural Networks for Visual Recognition</w:t>
      </w:r>
      <w:r>
        <w:rPr>
          <w:sz w:val="28"/>
        </w:rPr>
        <w:br w:type="textWrapping"/>
      </w:r>
      <w:r>
        <w:rPr>
          <w:sz w:val="28"/>
        </w:rPr>
        <w:t>Stanford University, 2025 Spring</w:t>
      </w:r>
    </w:p>
    <w:p w14:paraId="1F6052E7">
      <w:pPr>
        <w:rPr>
          <w:rFonts w:hint="eastAsia"/>
        </w:rPr>
      </w:pPr>
    </w:p>
    <w:p w14:paraId="4D5918B2">
      <w:pPr>
        <w:jc w:val="center"/>
        <w:rPr>
          <w:rFonts w:hint="eastAsia"/>
          <w:lang w:eastAsia="zh-CN"/>
        </w:rPr>
      </w:pPr>
      <w:r>
        <w:rPr>
          <w:lang w:eastAsia="zh-CN"/>
        </w:rPr>
        <w:t>包含作业一、作业二、作业三的完整实验分析与代码实现</w:t>
      </w:r>
    </w:p>
    <w:p w14:paraId="5E389A12">
      <w:pPr>
        <w:spacing w:after="200" w:line="276" w:lineRule="auto"/>
        <w:rPr>
          <w:rFonts w:hint="eastAsia"/>
          <w:lang w:eastAsia="zh-CN"/>
        </w:rPr>
      </w:pPr>
      <w:r>
        <w:rPr>
          <w:lang w:eastAsia="zh-CN"/>
        </w:rPr>
        <w:br w:type="page"/>
      </w:r>
    </w:p>
    <w:sdt>
      <w:sdtPr>
        <w:rPr>
          <w:lang w:val="zh-CN" w:eastAsia="zh-CN"/>
        </w:rPr>
        <w:id w:val="-1049912009"/>
        <w:docPartObj>
          <w:docPartGallery w:val="Table of Contents"/>
          <w:docPartUnique/>
        </w:docPartObj>
      </w:sdtPr>
      <w:sdtEndPr>
        <w:rPr>
          <w:b/>
          <w:bCs/>
          <w:lang w:val="zh-CN" w:eastAsia="en-US"/>
        </w:rPr>
      </w:sdtEndPr>
      <w:sdtContent>
        <w:p w14:paraId="3E7FB248">
          <w:pPr>
            <w:spacing w:after="200" w:line="276" w:lineRule="auto"/>
            <w:rPr>
              <w:rFonts w:hint="eastAsia"/>
              <w:lang w:eastAsia="zh-CN"/>
            </w:rPr>
          </w:pPr>
          <w:r>
            <w:rPr>
              <w:b/>
              <w:bCs/>
              <w:sz w:val="28"/>
              <w:szCs w:val="28"/>
              <w:lang w:val="zh-CN" w:eastAsia="zh-CN"/>
            </w:rPr>
            <w:t>目</w:t>
          </w:r>
          <w:r>
            <w:rPr>
              <w:rFonts w:hint="eastAsia" w:cs="微软雅黑"/>
              <w:b/>
              <w:bCs/>
              <w:sz w:val="28"/>
              <w:szCs w:val="28"/>
              <w:lang w:val="zh-CN" w:eastAsia="zh-CN"/>
            </w:rPr>
            <w:t>录</w:t>
          </w:r>
        </w:p>
        <w:p w14:paraId="24E44960">
          <w:pPr>
            <w:pStyle w:val="27"/>
            <w:tabs>
              <w:tab w:val="right" w:leader="dot" w:pos="8624"/>
            </w:tabs>
            <w:rPr>
              <w:rFonts w:hint="eastAsia" w:asciiTheme="minorHAnsi" w:hAnsiTheme="minorHAnsi" w:eastAsiaTheme="minorEastAsia"/>
              <w:kern w:val="2"/>
              <w:sz w:val="22"/>
              <w:szCs w:val="24"/>
              <w:lang w:eastAsia="zh-CN"/>
              <w14:ligatures w14:val="standardContextual"/>
            </w:rPr>
          </w:pPr>
          <w:r>
            <w:fldChar w:fldCharType="begin"/>
          </w:r>
          <w:r>
            <w:instrText xml:space="preserve"> TOC \o "1-3" \h \z \u </w:instrText>
          </w:r>
          <w:r>
            <w:rPr>
              <w:rFonts w:hint="eastAsia"/>
            </w:rPr>
            <w:fldChar w:fldCharType="separate"/>
          </w:r>
          <w:r>
            <w:fldChar w:fldCharType="begin"/>
          </w:r>
          <w:r>
            <w:instrText xml:space="preserve"> HYPERLINK \l "_Toc233834542" </w:instrText>
          </w:r>
          <w:r>
            <w:fldChar w:fldCharType="separate"/>
          </w:r>
          <w:r>
            <w:rPr>
              <w:rStyle w:val="138"/>
              <w:lang w:eastAsia="zh-CN"/>
            </w:rPr>
            <w:t>作业一：图像分类基础</w:t>
          </w:r>
          <w:r>
            <w:rPr>
              <w:rFonts w:hint="eastAsia"/>
            </w:rPr>
            <w:tab/>
          </w:r>
          <w:r>
            <w:rPr>
              <w:rFonts w:hint="eastAsia"/>
            </w:rPr>
            <w:fldChar w:fldCharType="begin"/>
          </w:r>
          <w:r>
            <w:rPr>
              <w:rFonts w:hint="eastAsia"/>
            </w:rPr>
            <w:instrText xml:space="preserve"> </w:instrText>
          </w:r>
          <w:r>
            <w:instrText xml:space="preserve">PAGEREF _Toc233834542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64DFB7AC">
          <w:pPr>
            <w:pStyle w:val="30"/>
            <w:tabs>
              <w:tab w:val="right" w:leader="dot" w:pos="8624"/>
            </w:tabs>
            <w:ind w:left="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"_Toc233834543" </w:instrText>
          </w:r>
          <w:r>
            <w:fldChar w:fldCharType="separate"/>
          </w:r>
          <w:r>
            <w:rPr>
              <w:rStyle w:val="138"/>
              <w:lang w:eastAsia="zh-CN"/>
            </w:rPr>
            <w:t>问题1：k-近邻分类器（kNN）</w:t>
          </w:r>
          <w:r>
            <w:rPr>
              <w:rFonts w:hint="eastAsia"/>
            </w:rPr>
            <w:tab/>
          </w:r>
          <w:r>
            <w:rPr>
              <w:rFonts w:hint="eastAsia"/>
            </w:rPr>
            <w:fldChar w:fldCharType="begin"/>
          </w:r>
          <w:r>
            <w:rPr>
              <w:rFonts w:hint="eastAsia"/>
            </w:rPr>
            <w:instrText xml:space="preserve"> </w:instrText>
          </w:r>
          <w:r>
            <w:instrText xml:space="preserve">PAGEREF _Toc233834543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75962C7B">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"_Toc233834544" </w:instrText>
          </w:r>
          <w:r>
            <w:fldChar w:fldCharType="separate"/>
          </w:r>
          <w:r>
            <w:rPr>
              <w:rStyle w:val="138"/>
              <w:lang w:eastAsia="zh-CN"/>
            </w:rPr>
            <w:t>算法原理</w:t>
          </w:r>
          <w:r>
            <w:rPr>
              <w:rFonts w:hint="eastAsia"/>
            </w:rPr>
            <w:tab/>
          </w:r>
          <w:r>
            <w:rPr>
              <w:rFonts w:hint="eastAsia"/>
            </w:rPr>
            <w:fldChar w:fldCharType="begin"/>
          </w:r>
          <w:r>
            <w:rPr>
              <w:rFonts w:hint="eastAsia"/>
            </w:rPr>
            <w:instrText xml:space="preserve"> </w:instrText>
          </w:r>
          <w:r>
            <w:instrText xml:space="preserve">PAGEREF _Toc233834544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1D355336">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"_Toc233834545" </w:instrText>
          </w:r>
          <w:r>
            <w:fldChar w:fldCharType="separate"/>
          </w:r>
          <w:r>
            <w:rPr>
              <w:rStyle w:val="138"/>
              <w:lang w:eastAsia="zh-CN"/>
            </w:rPr>
            <w:t>实现方法</w:t>
          </w:r>
          <w:r>
            <w:rPr>
              <w:rFonts w:hint="eastAsia"/>
            </w:rPr>
            <w:tab/>
          </w:r>
          <w:r>
            <w:rPr>
              <w:rFonts w:hint="eastAsia"/>
            </w:rPr>
            <w:fldChar w:fldCharType="begin"/>
          </w:r>
          <w:r>
            <w:rPr>
              <w:rFonts w:hint="eastAsia"/>
            </w:rPr>
            <w:instrText xml:space="preserve"> </w:instrText>
          </w:r>
          <w:r>
            <w:instrText xml:space="preserve">PAGEREF _Toc233834545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21C60115">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"_Toc233834546" </w:instrText>
          </w:r>
          <w:r>
            <w:fldChar w:fldCharType="separate"/>
          </w:r>
          <w:r>
            <w:rPr>
              <w:rStyle w:val="138"/>
              <w:lang w:eastAsia="zh-CN"/>
            </w:rPr>
            <w:t>实验结果与分析</w:t>
          </w:r>
          <w:r>
            <w:rPr>
              <w:rFonts w:hint="eastAsia"/>
            </w:rPr>
            <w:tab/>
          </w:r>
          <w:r>
            <w:rPr>
              <w:rFonts w:hint="eastAsia"/>
            </w:rPr>
            <w:fldChar w:fldCharType="begin"/>
          </w:r>
          <w:r>
            <w:rPr>
              <w:rFonts w:hint="eastAsia"/>
            </w:rPr>
            <w:instrText xml:space="preserve"> </w:instrText>
          </w:r>
          <w:r>
            <w:instrText xml:space="preserve">PAGEREF _Toc233834546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44243A87">
          <w:pPr>
            <w:pStyle w:val="30"/>
            <w:tabs>
              <w:tab w:val="right" w:leader="dot" w:pos="8624"/>
            </w:tabs>
            <w:ind w:left="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"_Toc233834547" </w:instrText>
          </w:r>
          <w:r>
            <w:fldChar w:fldCharType="separate"/>
          </w:r>
          <w:r>
            <w:rPr>
              <w:rStyle w:val="138"/>
              <w:lang w:eastAsia="zh-CN"/>
            </w:rPr>
            <w:t>问题2：Softmax分类器</w:t>
          </w:r>
          <w:r>
            <w:rPr>
              <w:rFonts w:hint="eastAsia"/>
            </w:rPr>
            <w:tab/>
          </w:r>
          <w:r>
            <w:rPr>
              <w:rFonts w:hint="eastAsia"/>
            </w:rPr>
            <w:fldChar w:fldCharType="begin"/>
          </w:r>
          <w:r>
            <w:rPr>
              <w:rFonts w:hint="eastAsia"/>
            </w:rPr>
            <w:instrText xml:space="preserve"> </w:instrText>
          </w:r>
          <w:r>
            <w:instrText xml:space="preserve">PAGEREF _Toc233834547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3CE613DA">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"_Toc233834548" </w:instrText>
          </w:r>
          <w:r>
            <w:fldChar w:fldCharType="separate"/>
          </w:r>
          <w:r>
            <w:rPr>
              <w:rStyle w:val="138"/>
              <w:lang w:eastAsia="zh-CN"/>
            </w:rPr>
            <w:t>算法原理</w:t>
          </w:r>
          <w:r>
            <w:rPr>
              <w:rFonts w:hint="eastAsia"/>
            </w:rPr>
            <w:tab/>
          </w:r>
          <w:r>
            <w:rPr>
              <w:rFonts w:hint="eastAsia"/>
            </w:rPr>
            <w:fldChar w:fldCharType="begin"/>
          </w:r>
          <w:r>
            <w:rPr>
              <w:rFonts w:hint="eastAsia"/>
            </w:rPr>
            <w:instrText xml:space="preserve"> </w:instrText>
          </w:r>
          <w:r>
            <w:instrText xml:space="preserve">PAGEREF _Toc233834548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61945E9F">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"_Toc233834549" </w:instrText>
          </w:r>
          <w:r>
            <w:fldChar w:fldCharType="separate"/>
          </w:r>
          <w:r>
            <w:rPr>
              <w:rStyle w:val="138"/>
            </w:rPr>
            <w:t>实现方法</w:t>
          </w:r>
          <w:r>
            <w:rPr>
              <w:rFonts w:hint="eastAsia"/>
            </w:rPr>
            <w:tab/>
          </w:r>
          <w:r>
            <w:rPr>
              <w:rFonts w:hint="eastAsia"/>
            </w:rPr>
            <w:fldChar w:fldCharType="begin"/>
          </w:r>
          <w:r>
            <w:rPr>
              <w:rFonts w:hint="eastAsia"/>
            </w:rPr>
            <w:instrText xml:space="preserve"> </w:instrText>
          </w:r>
          <w:r>
            <w:instrText xml:space="preserve">PAGEREF _Toc233834549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13FEDE18">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"_Toc233834550" </w:instrText>
          </w:r>
          <w:r>
            <w:fldChar w:fldCharType="separate"/>
          </w:r>
          <w:r>
            <w:rPr>
              <w:rStyle w:val="138"/>
            </w:rPr>
            <w:t>实验结果与分析</w:t>
          </w:r>
          <w:r>
            <w:rPr>
              <w:rFonts w:hint="eastAsia"/>
            </w:rPr>
            <w:tab/>
          </w:r>
          <w:r>
            <w:rPr>
              <w:rFonts w:hint="eastAsia"/>
            </w:rPr>
            <w:fldChar w:fldCharType="begin"/>
          </w:r>
          <w:r>
            <w:rPr>
              <w:rFonts w:hint="eastAsia"/>
            </w:rPr>
            <w:instrText xml:space="preserve"> </w:instrText>
          </w:r>
          <w:r>
            <w:instrText xml:space="preserve">PAGEREF _Toc233834550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339AFA83">
          <w:pPr>
            <w:pStyle w:val="30"/>
            <w:tabs>
              <w:tab w:val="right" w:leader="dot" w:pos="8624"/>
            </w:tabs>
            <w:ind w:left="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"_Toc233834551" </w:instrText>
          </w:r>
          <w:r>
            <w:fldChar w:fldCharType="separate"/>
          </w:r>
          <w:r>
            <w:rPr>
              <w:rStyle w:val="138"/>
              <w:lang w:eastAsia="zh-CN"/>
            </w:rPr>
            <w:t>问题3：两层神经网络</w:t>
          </w:r>
          <w:r>
            <w:rPr>
              <w:rFonts w:hint="eastAsia"/>
            </w:rPr>
            <w:tab/>
          </w:r>
          <w:r>
            <w:rPr>
              <w:rFonts w:hint="eastAsia"/>
            </w:rPr>
            <w:fldChar w:fldCharType="begin"/>
          </w:r>
          <w:r>
            <w:rPr>
              <w:rFonts w:hint="eastAsia"/>
            </w:rPr>
            <w:instrText xml:space="preserve"> </w:instrText>
          </w:r>
          <w:r>
            <w:instrText xml:space="preserve">PAGEREF _Toc233834551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5B894B7B">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"_Toc233834552" </w:instrText>
          </w:r>
          <w:r>
            <w:fldChar w:fldCharType="separate"/>
          </w:r>
          <w:r>
            <w:rPr>
              <w:rStyle w:val="138"/>
              <w:lang w:eastAsia="zh-CN"/>
            </w:rPr>
            <w:t>算法原理</w:t>
          </w:r>
          <w:r>
            <w:rPr>
              <w:rFonts w:hint="eastAsia"/>
            </w:rPr>
            <w:tab/>
          </w:r>
          <w:r>
            <w:rPr>
              <w:rFonts w:hint="eastAsia"/>
            </w:rPr>
            <w:fldChar w:fldCharType="begin"/>
          </w:r>
          <w:r>
            <w:rPr>
              <w:rFonts w:hint="eastAsia"/>
            </w:rPr>
            <w:instrText xml:space="preserve"> </w:instrText>
          </w:r>
          <w:r>
            <w:instrText xml:space="preserve">PAGEREF _Toc233834552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3D2189FF">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"_Toc233834553" </w:instrText>
          </w:r>
          <w:r>
            <w:fldChar w:fldCharType="separate"/>
          </w:r>
          <w:r>
            <w:rPr>
              <w:rStyle w:val="138"/>
            </w:rPr>
            <w:t>实现方法</w:t>
          </w:r>
          <w:r>
            <w:rPr>
              <w:rFonts w:hint="eastAsia"/>
            </w:rPr>
            <w:tab/>
          </w:r>
          <w:r>
            <w:rPr>
              <w:rFonts w:hint="eastAsia"/>
            </w:rPr>
            <w:fldChar w:fldCharType="begin"/>
          </w:r>
          <w:r>
            <w:rPr>
              <w:rFonts w:hint="eastAsia"/>
            </w:rPr>
            <w:instrText xml:space="preserve"> </w:instrText>
          </w:r>
          <w:r>
            <w:instrText xml:space="preserve">PAGEREF _Toc233834553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4AB7CD15">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"_Toc233834554" </w:instrText>
          </w:r>
          <w:r>
            <w:fldChar w:fldCharType="separate"/>
          </w:r>
          <w:r>
            <w:rPr>
              <w:rStyle w:val="138"/>
            </w:rPr>
            <w:t>实验结果与分析</w:t>
          </w:r>
          <w:r>
            <w:rPr>
              <w:rFonts w:hint="eastAsia"/>
            </w:rPr>
            <w:tab/>
          </w:r>
          <w:r>
            <w:rPr>
              <w:rFonts w:hint="eastAsia"/>
            </w:rPr>
            <w:fldChar w:fldCharType="begin"/>
          </w:r>
          <w:r>
            <w:rPr>
              <w:rFonts w:hint="eastAsia"/>
            </w:rPr>
            <w:instrText xml:space="preserve"> </w:instrText>
          </w:r>
          <w:r>
            <w:instrText xml:space="preserve">PAGEREF _Toc233834554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0843897B">
          <w:pPr>
            <w:pStyle w:val="30"/>
            <w:tabs>
              <w:tab w:val="right" w:leader="dot" w:pos="8624"/>
            </w:tabs>
            <w:ind w:left="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"_Toc233834555" </w:instrText>
          </w:r>
          <w:r>
            <w:fldChar w:fldCharType="separate"/>
          </w:r>
          <w:r>
            <w:rPr>
              <w:rStyle w:val="138"/>
              <w:lang w:eastAsia="zh-CN"/>
            </w:rPr>
            <w:t>问题4：高层图像特征表示</w:t>
          </w:r>
          <w:r>
            <w:rPr>
              <w:rFonts w:hint="eastAsia"/>
            </w:rPr>
            <w:tab/>
          </w:r>
          <w:r>
            <w:rPr>
              <w:rFonts w:hint="eastAsia"/>
            </w:rPr>
            <w:fldChar w:fldCharType="begin"/>
          </w:r>
          <w:r>
            <w:rPr>
              <w:rFonts w:hint="eastAsia"/>
            </w:rPr>
            <w:instrText xml:space="preserve"> </w:instrText>
          </w:r>
          <w:r>
            <w:instrText xml:space="preserve">PAGEREF _Toc233834555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21FDE7E9">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"_Toc233834556" </w:instrText>
          </w:r>
          <w:r>
            <w:fldChar w:fldCharType="separate"/>
          </w:r>
          <w:r>
            <w:rPr>
              <w:rStyle w:val="138"/>
              <w:lang w:eastAsia="zh-CN"/>
            </w:rPr>
            <w:t>算法原理</w:t>
          </w:r>
          <w:r>
            <w:rPr>
              <w:rFonts w:hint="eastAsia"/>
            </w:rPr>
            <w:tab/>
          </w:r>
          <w:r>
            <w:rPr>
              <w:rFonts w:hint="eastAsia"/>
            </w:rPr>
            <w:fldChar w:fldCharType="begin"/>
          </w:r>
          <w:r>
            <w:rPr>
              <w:rFonts w:hint="eastAsia"/>
            </w:rPr>
            <w:instrText xml:space="preserve"> </w:instrText>
          </w:r>
          <w:r>
            <w:instrText xml:space="preserve">PAGEREF _Toc233834556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24B6A046">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"_Toc233834557" </w:instrText>
          </w:r>
          <w:r>
            <w:fldChar w:fldCharType="separate"/>
          </w:r>
          <w:r>
            <w:rPr>
              <w:rStyle w:val="138"/>
            </w:rPr>
            <w:t>实验结果与分析</w:t>
          </w:r>
          <w:r>
            <w:rPr>
              <w:rFonts w:hint="eastAsia"/>
            </w:rPr>
            <w:tab/>
          </w:r>
          <w:r>
            <w:rPr>
              <w:rFonts w:hint="eastAsia"/>
            </w:rPr>
            <w:fldChar w:fldCharType="begin"/>
          </w:r>
          <w:r>
            <w:rPr>
              <w:rFonts w:hint="eastAsia"/>
            </w:rPr>
            <w:instrText xml:space="preserve"> </w:instrText>
          </w:r>
          <w:r>
            <w:instrText xml:space="preserve">PAGEREF _Toc233834557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0D2F73FA">
          <w:pPr>
            <w:pStyle w:val="30"/>
            <w:tabs>
              <w:tab w:val="right" w:leader="dot" w:pos="8624"/>
            </w:tabs>
            <w:ind w:left="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"_Toc233834558" </w:instrText>
          </w:r>
          <w:r>
            <w:fldChar w:fldCharType="separate"/>
          </w:r>
          <w:r>
            <w:rPr>
              <w:rStyle w:val="138"/>
              <w:lang w:eastAsia="zh-CN"/>
            </w:rPr>
            <w:t>问题5：全连接网络</w:t>
          </w:r>
          <w:r>
            <w:rPr>
              <w:rFonts w:hint="eastAsia"/>
            </w:rPr>
            <w:tab/>
          </w:r>
          <w:r>
            <w:rPr>
              <w:rFonts w:hint="eastAsia"/>
            </w:rPr>
            <w:fldChar w:fldCharType="begin"/>
          </w:r>
          <w:r>
            <w:rPr>
              <w:rFonts w:hint="eastAsia"/>
            </w:rPr>
            <w:instrText xml:space="preserve"> </w:instrText>
          </w:r>
          <w:r>
            <w:instrText xml:space="preserve">PAGEREF _Toc233834558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7080E96D">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"_Toc233834559" </w:instrText>
          </w:r>
          <w:r>
            <w:fldChar w:fldCharType="separate"/>
          </w:r>
          <w:r>
            <w:rPr>
              <w:rStyle w:val="138"/>
              <w:lang w:eastAsia="zh-CN"/>
            </w:rPr>
            <w:t>算法原理</w:t>
          </w:r>
          <w:r>
            <w:rPr>
              <w:rFonts w:hint="eastAsia"/>
            </w:rPr>
            <w:tab/>
          </w:r>
          <w:r>
            <w:rPr>
              <w:rFonts w:hint="eastAsia"/>
            </w:rPr>
            <w:fldChar w:fldCharType="begin"/>
          </w:r>
          <w:r>
            <w:rPr>
              <w:rFonts w:hint="eastAsia"/>
            </w:rPr>
            <w:instrText xml:space="preserve"> </w:instrText>
          </w:r>
          <w:r>
            <w:instrText xml:space="preserve">PAGEREF _Toc233834559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1C87EFDD">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"_Toc233834560" </w:instrText>
          </w:r>
          <w:r>
            <w:fldChar w:fldCharType="separate"/>
          </w:r>
          <w:r>
            <w:rPr>
              <w:rStyle w:val="138"/>
            </w:rPr>
            <w:t>实现方法</w:t>
          </w:r>
          <w:r>
            <w:rPr>
              <w:rFonts w:hint="eastAsia"/>
            </w:rPr>
            <w:tab/>
          </w:r>
          <w:r>
            <w:rPr>
              <w:rFonts w:hint="eastAsia"/>
            </w:rPr>
            <w:fldChar w:fldCharType="begin"/>
          </w:r>
          <w:r>
            <w:rPr>
              <w:rFonts w:hint="eastAsia"/>
            </w:rPr>
            <w:instrText xml:space="preserve"> </w:instrText>
          </w:r>
          <w:r>
            <w:instrText xml:space="preserve">PAGEREF _Toc233834560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2609AF1A">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"_Toc233834561" </w:instrText>
          </w:r>
          <w:r>
            <w:fldChar w:fldCharType="separate"/>
          </w:r>
          <w:r>
            <w:rPr>
              <w:rStyle w:val="138"/>
            </w:rPr>
            <w:t>实验结果与分析</w:t>
          </w:r>
          <w:r>
            <w:rPr>
              <w:rFonts w:hint="eastAsia"/>
            </w:rPr>
            <w:tab/>
          </w:r>
          <w:r>
            <w:rPr>
              <w:rFonts w:hint="eastAsia"/>
            </w:rPr>
            <w:fldChar w:fldCharType="begin"/>
          </w:r>
          <w:r>
            <w:rPr>
              <w:rFonts w:hint="eastAsia"/>
            </w:rPr>
            <w:instrText xml:space="preserve"> </w:instrText>
          </w:r>
          <w:r>
            <w:instrText xml:space="preserve">PAGEREF _Toc233834561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5C8F4CAA">
          <w:pPr>
            <w:pStyle w:val="27"/>
            <w:tabs>
              <w:tab w:val="right" w:leader="dot" w:pos="8624"/>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"_Toc233834562" </w:instrText>
          </w:r>
          <w:r>
            <w:fldChar w:fldCharType="separate"/>
          </w:r>
          <w:r>
            <w:rPr>
              <w:rStyle w:val="138"/>
              <w:lang w:eastAsia="zh-CN"/>
            </w:rPr>
            <w:t>作业二：深度学习模块</w:t>
          </w:r>
          <w:r>
            <w:rPr>
              <w:rFonts w:hint="eastAsia"/>
            </w:rPr>
            <w:tab/>
          </w:r>
          <w:r>
            <w:rPr>
              <w:rFonts w:hint="eastAsia"/>
            </w:rPr>
            <w:fldChar w:fldCharType="begin"/>
          </w:r>
          <w:r>
            <w:rPr>
              <w:rFonts w:hint="eastAsia"/>
            </w:rPr>
            <w:instrText xml:space="preserve"> </w:instrText>
          </w:r>
          <w:r>
            <w:instrText xml:space="preserve">PAGEREF _Toc233834562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007CF5E5">
          <w:pPr>
            <w:pStyle w:val="30"/>
            <w:tabs>
              <w:tab w:val="right" w:leader="dot" w:pos="8624"/>
            </w:tabs>
            <w:ind w:left="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"_Toc233834563" </w:instrText>
          </w:r>
          <w:r>
            <w:fldChar w:fldCharType="separate"/>
          </w:r>
          <w:r>
            <w:rPr>
              <w:rStyle w:val="138"/>
              <w:lang w:eastAsia="zh-CN"/>
            </w:rPr>
            <w:t>问题1：批量归一化（Batch Normalization）</w:t>
          </w:r>
          <w:r>
            <w:rPr>
              <w:rFonts w:hint="eastAsia"/>
            </w:rPr>
            <w:tab/>
          </w:r>
          <w:r>
            <w:rPr>
              <w:rFonts w:hint="eastAsia"/>
            </w:rPr>
            <w:fldChar w:fldCharType="begin"/>
          </w:r>
          <w:r>
            <w:rPr>
              <w:rFonts w:hint="eastAsia"/>
            </w:rPr>
            <w:instrText xml:space="preserve"> </w:instrText>
          </w:r>
          <w:r>
            <w:instrText xml:space="preserve">PAGEREF _Toc233834563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54F20764">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"_Toc233834564" </w:instrText>
          </w:r>
          <w:r>
            <w:fldChar w:fldCharType="separate"/>
          </w:r>
          <w:r>
            <w:rPr>
              <w:rStyle w:val="138"/>
              <w:lang w:eastAsia="zh-CN"/>
            </w:rPr>
            <w:t>算法原理</w:t>
          </w:r>
          <w:r>
            <w:rPr>
              <w:rFonts w:hint="eastAsia"/>
            </w:rPr>
            <w:tab/>
          </w:r>
          <w:r>
            <w:rPr>
              <w:rFonts w:hint="eastAsia"/>
            </w:rPr>
            <w:fldChar w:fldCharType="begin"/>
          </w:r>
          <w:r>
            <w:rPr>
              <w:rFonts w:hint="eastAsia"/>
            </w:rPr>
            <w:instrText xml:space="preserve"> </w:instrText>
          </w:r>
          <w:r>
            <w:instrText xml:space="preserve">PAGEREF _Toc233834564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64125FD1">
          <w:pPr>
            <w:pStyle w:val="30"/>
            <w:tabs>
              <w:tab w:val="right" w:leader="dot" w:pos="8624"/>
            </w:tabs>
            <w:ind w:left="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"_Toc233834565" </w:instrText>
          </w:r>
          <w:r>
            <w:fldChar w:fldCharType="separate"/>
          </w:r>
          <w:r>
            <w:rPr>
              <w:rStyle w:val="138"/>
              <w:lang w:eastAsia="zh-CN"/>
            </w:rPr>
            <w:t>问题2：Dropout正则化</w:t>
          </w:r>
          <w:r>
            <w:rPr>
              <w:rFonts w:hint="eastAsia"/>
            </w:rPr>
            <w:tab/>
          </w:r>
          <w:r>
            <w:rPr>
              <w:rFonts w:hint="eastAsia"/>
            </w:rPr>
            <w:fldChar w:fldCharType="begin"/>
          </w:r>
          <w:r>
            <w:rPr>
              <w:rFonts w:hint="eastAsia"/>
            </w:rPr>
            <w:instrText xml:space="preserve"> </w:instrText>
          </w:r>
          <w:r>
            <w:instrText xml:space="preserve">PAGEREF _Toc233834565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2FF2CE16">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"_Toc233834566" </w:instrText>
          </w:r>
          <w:r>
            <w:fldChar w:fldCharType="separate"/>
          </w:r>
          <w:r>
            <w:rPr>
              <w:rStyle w:val="138"/>
              <w:lang w:eastAsia="zh-CN"/>
            </w:rPr>
            <w:t>算法原理</w:t>
          </w:r>
          <w:r>
            <w:rPr>
              <w:rFonts w:hint="eastAsia"/>
            </w:rPr>
            <w:tab/>
          </w:r>
          <w:r>
            <w:rPr>
              <w:rFonts w:hint="eastAsia"/>
            </w:rPr>
            <w:fldChar w:fldCharType="begin"/>
          </w:r>
          <w:r>
            <w:rPr>
              <w:rFonts w:hint="eastAsia"/>
            </w:rPr>
            <w:instrText xml:space="preserve"> </w:instrText>
          </w:r>
          <w:r>
            <w:instrText xml:space="preserve">PAGEREF _Toc233834566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10D8F0D2">
          <w:pPr>
            <w:pStyle w:val="30"/>
            <w:tabs>
              <w:tab w:val="right" w:leader="dot" w:pos="8624"/>
            </w:tabs>
            <w:ind w:left="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"_Toc233834567" </w:instrText>
          </w:r>
          <w:r>
            <w:fldChar w:fldCharType="separate"/>
          </w:r>
          <w:r>
            <w:rPr>
              <w:rStyle w:val="138"/>
              <w:lang w:eastAsia="zh-CN"/>
            </w:rPr>
            <w:t>问题3：卷积神经网络（CNN）</w:t>
          </w:r>
          <w:r>
            <w:rPr>
              <w:rFonts w:hint="eastAsia"/>
            </w:rPr>
            <w:tab/>
          </w:r>
          <w:r>
            <w:rPr>
              <w:rFonts w:hint="eastAsia"/>
            </w:rPr>
            <w:fldChar w:fldCharType="begin"/>
          </w:r>
          <w:r>
            <w:rPr>
              <w:rFonts w:hint="eastAsia"/>
            </w:rPr>
            <w:instrText xml:space="preserve"> </w:instrText>
          </w:r>
          <w:r>
            <w:instrText xml:space="preserve">PAGEREF _Toc233834567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6D9B5F0F">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"_Toc233834568" </w:instrText>
          </w:r>
          <w:r>
            <w:fldChar w:fldCharType="separate"/>
          </w:r>
          <w:r>
            <w:rPr>
              <w:rStyle w:val="138"/>
              <w:lang w:eastAsia="zh-CN"/>
            </w:rPr>
            <w:t>算法原理</w:t>
          </w:r>
          <w:r>
            <w:rPr>
              <w:rFonts w:hint="eastAsia"/>
            </w:rPr>
            <w:tab/>
          </w:r>
          <w:r>
            <w:rPr>
              <w:rFonts w:hint="eastAsia"/>
            </w:rPr>
            <w:fldChar w:fldCharType="begin"/>
          </w:r>
          <w:r>
            <w:rPr>
              <w:rFonts w:hint="eastAsia"/>
            </w:rPr>
            <w:instrText xml:space="preserve"> </w:instrText>
          </w:r>
          <w:r>
            <w:instrText xml:space="preserve">PAGEREF _Toc233834568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7C9ABA2E">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"_Toc233834569" </w:instrText>
          </w:r>
          <w:r>
            <w:fldChar w:fldCharType="separate"/>
          </w:r>
          <w:r>
            <w:rPr>
              <w:rStyle w:val="138"/>
              <w:lang w:eastAsia="zh-CN"/>
            </w:rPr>
            <w:t>实现方法</w:t>
          </w:r>
          <w:r>
            <w:rPr>
              <w:rFonts w:hint="eastAsia"/>
            </w:rPr>
            <w:tab/>
          </w:r>
          <w:r>
            <w:rPr>
              <w:rFonts w:hint="eastAsia"/>
            </w:rPr>
            <w:fldChar w:fldCharType="begin"/>
          </w:r>
          <w:r>
            <w:rPr>
              <w:rFonts w:hint="eastAsia"/>
            </w:rPr>
            <w:instrText xml:space="preserve"> </w:instrText>
          </w:r>
          <w:r>
            <w:instrText xml:space="preserve">PAGEREF _Toc233834569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56E5811A">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"_Toc233834570" </w:instrText>
          </w:r>
          <w:r>
            <w:fldChar w:fldCharType="separate"/>
          </w:r>
          <w:r>
            <w:rPr>
              <w:rStyle w:val="138"/>
            </w:rPr>
            <w:t>实验结果与分析</w:t>
          </w:r>
          <w:r>
            <w:rPr>
              <w:rFonts w:hint="eastAsia"/>
            </w:rPr>
            <w:tab/>
          </w:r>
          <w:r>
            <w:rPr>
              <w:rFonts w:hint="eastAsia"/>
            </w:rPr>
            <w:fldChar w:fldCharType="begin"/>
          </w:r>
          <w:r>
            <w:rPr>
              <w:rFonts w:hint="eastAsia"/>
            </w:rPr>
            <w:instrText xml:space="preserve"> </w:instrText>
          </w:r>
          <w:r>
            <w:instrText xml:space="preserve">PAGEREF _Toc233834570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3D96AF2B">
          <w:pPr>
            <w:pStyle w:val="30"/>
            <w:tabs>
              <w:tab w:val="right" w:leader="dot" w:pos="8624"/>
            </w:tabs>
            <w:ind w:left="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"_Toc233834571" </w:instrText>
          </w:r>
          <w:r>
            <w:fldChar w:fldCharType="separate"/>
          </w:r>
          <w:r>
            <w:rPr>
              <w:rStyle w:val="138"/>
            </w:rPr>
            <w:t>问题4：PyTorch CIFAR-10分类</w:t>
          </w:r>
          <w:r>
            <w:rPr>
              <w:rFonts w:hint="eastAsia"/>
            </w:rPr>
            <w:tab/>
          </w:r>
          <w:r>
            <w:rPr>
              <w:rFonts w:hint="eastAsia"/>
            </w:rPr>
            <w:fldChar w:fldCharType="begin"/>
          </w:r>
          <w:r>
            <w:rPr>
              <w:rFonts w:hint="eastAsia"/>
            </w:rPr>
            <w:instrText xml:space="preserve"> </w:instrText>
          </w:r>
          <w:r>
            <w:instrText xml:space="preserve">PAGEREF _Toc233834571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58CACD9A">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"_Toc233834572" </w:instrText>
          </w:r>
          <w:r>
            <w:fldChar w:fldCharType="separate"/>
          </w:r>
          <w:r>
            <w:rPr>
              <w:rStyle w:val="138"/>
            </w:rPr>
            <w:t>算法原理</w:t>
          </w:r>
          <w:r>
            <w:rPr>
              <w:rFonts w:hint="eastAsia"/>
            </w:rPr>
            <w:tab/>
          </w:r>
          <w:r>
            <w:rPr>
              <w:rFonts w:hint="eastAsia"/>
            </w:rPr>
            <w:fldChar w:fldCharType="begin"/>
          </w:r>
          <w:r>
            <w:rPr>
              <w:rFonts w:hint="eastAsia"/>
            </w:rPr>
            <w:instrText xml:space="preserve"> </w:instrText>
          </w:r>
          <w:r>
            <w:instrText xml:space="preserve">PAGEREF _Toc233834572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773E63A2">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"_Toc233834573" </w:instrText>
          </w:r>
          <w:r>
            <w:fldChar w:fldCharType="separate"/>
          </w:r>
          <w:r>
            <w:rPr>
              <w:rStyle w:val="138"/>
            </w:rPr>
            <w:t>实验结果与分析</w:t>
          </w:r>
          <w:r>
            <w:rPr>
              <w:rFonts w:hint="eastAsia"/>
            </w:rPr>
            <w:tab/>
          </w:r>
          <w:r>
            <w:rPr>
              <w:rFonts w:hint="eastAsia"/>
            </w:rPr>
            <w:fldChar w:fldCharType="begin"/>
          </w:r>
          <w:r>
            <w:rPr>
              <w:rFonts w:hint="eastAsia"/>
            </w:rPr>
            <w:instrText xml:space="preserve"> </w:instrText>
          </w:r>
          <w:r>
            <w:instrText xml:space="preserve">PAGEREF _Toc233834573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2F814420">
          <w:pPr>
            <w:pStyle w:val="30"/>
            <w:tabs>
              <w:tab w:val="right" w:leader="dot" w:pos="8624"/>
            </w:tabs>
            <w:ind w:left="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"_Toc233834574" </w:instrText>
          </w:r>
          <w:r>
            <w:fldChar w:fldCharType="separate"/>
          </w:r>
          <w:r>
            <w:rPr>
              <w:rStyle w:val="138"/>
              <w:lang w:eastAsia="zh-CN"/>
            </w:rPr>
            <w:t>问题5：RNN/LSTM图像描述生成</w:t>
          </w:r>
          <w:r>
            <w:rPr>
              <w:rFonts w:hint="eastAsia"/>
            </w:rPr>
            <w:tab/>
          </w:r>
          <w:r>
            <w:rPr>
              <w:rFonts w:hint="eastAsia"/>
            </w:rPr>
            <w:fldChar w:fldCharType="begin"/>
          </w:r>
          <w:r>
            <w:rPr>
              <w:rFonts w:hint="eastAsia"/>
            </w:rPr>
            <w:instrText xml:space="preserve"> </w:instrText>
          </w:r>
          <w:r>
            <w:instrText xml:space="preserve">PAGEREF _Toc233834574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0D1F4649">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"_Toc233834575" </w:instrText>
          </w:r>
          <w:r>
            <w:fldChar w:fldCharType="separate"/>
          </w:r>
          <w:r>
            <w:rPr>
              <w:rStyle w:val="138"/>
              <w:lang w:eastAsia="zh-CN"/>
            </w:rPr>
            <w:t>算法原理</w:t>
          </w:r>
          <w:r>
            <w:rPr>
              <w:rFonts w:hint="eastAsia"/>
            </w:rPr>
            <w:tab/>
          </w:r>
          <w:r>
            <w:rPr>
              <w:rFonts w:hint="eastAsia"/>
            </w:rPr>
            <w:fldChar w:fldCharType="begin"/>
          </w:r>
          <w:r>
            <w:rPr>
              <w:rFonts w:hint="eastAsia"/>
            </w:rPr>
            <w:instrText xml:space="preserve"> </w:instrText>
          </w:r>
          <w:r>
            <w:instrText xml:space="preserve">PAGEREF _Toc233834575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03D81D04">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"_Toc233834576" </w:instrText>
          </w:r>
          <w:r>
            <w:fldChar w:fldCharType="separate"/>
          </w:r>
          <w:r>
            <w:rPr>
              <w:rStyle w:val="138"/>
            </w:rPr>
            <w:t>实现方法</w:t>
          </w:r>
          <w:r>
            <w:rPr>
              <w:rFonts w:hint="eastAsia"/>
            </w:rPr>
            <w:tab/>
          </w:r>
          <w:r>
            <w:rPr>
              <w:rFonts w:hint="eastAsia"/>
            </w:rPr>
            <w:fldChar w:fldCharType="begin"/>
          </w:r>
          <w:r>
            <w:rPr>
              <w:rFonts w:hint="eastAsia"/>
            </w:rPr>
            <w:instrText xml:space="preserve"> </w:instrText>
          </w:r>
          <w:r>
            <w:instrText xml:space="preserve">PAGEREF _Toc233834576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14DDC24D">
          <w:pPr>
            <w:pStyle w:val="27"/>
            <w:tabs>
              <w:tab w:val="right" w:leader="dot" w:pos="8624"/>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"_Toc233834577" </w:instrText>
          </w:r>
          <w:r>
            <w:fldChar w:fldCharType="separate"/>
          </w:r>
          <w:r>
            <w:rPr>
              <w:rStyle w:val="138"/>
            </w:rPr>
            <w:t>作业三：前沿主题</w:t>
          </w:r>
          <w:r>
            <w:rPr>
              <w:rFonts w:hint="eastAsia"/>
            </w:rPr>
            <w:tab/>
          </w:r>
          <w:r>
            <w:rPr>
              <w:rFonts w:hint="eastAsia"/>
            </w:rPr>
            <w:fldChar w:fldCharType="begin"/>
          </w:r>
          <w:r>
            <w:rPr>
              <w:rFonts w:hint="eastAsia"/>
            </w:rPr>
            <w:instrText xml:space="preserve"> </w:instrText>
          </w:r>
          <w:r>
            <w:instrText xml:space="preserve">PAGEREF _Toc233834577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1A73BF05">
          <w:pPr>
            <w:pStyle w:val="30"/>
            <w:tabs>
              <w:tab w:val="right" w:leader="dot" w:pos="8624"/>
            </w:tabs>
            <w:ind w:left="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"_Toc233834578" </w:instrText>
          </w:r>
          <w:r>
            <w:fldChar w:fldCharType="separate"/>
          </w:r>
          <w:r>
            <w:rPr>
              <w:rStyle w:val="138"/>
            </w:rPr>
            <w:t>问题1：Transformer图像描述生成</w:t>
          </w:r>
          <w:r>
            <w:rPr>
              <w:rFonts w:hint="eastAsia"/>
            </w:rPr>
            <w:tab/>
          </w:r>
          <w:r>
            <w:rPr>
              <w:rFonts w:hint="eastAsia"/>
            </w:rPr>
            <w:fldChar w:fldCharType="begin"/>
          </w:r>
          <w:r>
            <w:rPr>
              <w:rFonts w:hint="eastAsia"/>
            </w:rPr>
            <w:instrText xml:space="preserve"> </w:instrText>
          </w:r>
          <w:r>
            <w:instrText xml:space="preserve">PAGEREF _Toc233834578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6573DB63">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"_Toc233834579" </w:instrText>
          </w:r>
          <w:r>
            <w:fldChar w:fldCharType="separate"/>
          </w:r>
          <w:r>
            <w:rPr>
              <w:rStyle w:val="138"/>
            </w:rPr>
            <w:t>算法原理</w:t>
          </w:r>
          <w:r>
            <w:rPr>
              <w:rFonts w:hint="eastAsia"/>
            </w:rPr>
            <w:tab/>
          </w:r>
          <w:r>
            <w:rPr>
              <w:rFonts w:hint="eastAsia"/>
            </w:rPr>
            <w:fldChar w:fldCharType="begin"/>
          </w:r>
          <w:r>
            <w:rPr>
              <w:rFonts w:hint="eastAsia"/>
            </w:rPr>
            <w:instrText xml:space="preserve"> </w:instrText>
          </w:r>
          <w:r>
            <w:instrText xml:space="preserve">PAGEREF _Toc233834579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28B44420">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"_Toc233834580" </w:instrText>
          </w:r>
          <w:r>
            <w:fldChar w:fldCharType="separate"/>
          </w:r>
          <w:r>
            <w:rPr>
              <w:rStyle w:val="138"/>
            </w:rPr>
            <w:t>实现方法</w:t>
          </w:r>
          <w:r>
            <w:rPr>
              <w:rFonts w:hint="eastAsia"/>
            </w:rPr>
            <w:tab/>
          </w:r>
          <w:r>
            <w:rPr>
              <w:rFonts w:hint="eastAsia"/>
            </w:rPr>
            <w:fldChar w:fldCharType="begin"/>
          </w:r>
          <w:r>
            <w:rPr>
              <w:rFonts w:hint="eastAsia"/>
            </w:rPr>
            <w:instrText xml:space="preserve"> </w:instrText>
          </w:r>
          <w:r>
            <w:instrText xml:space="preserve">PAGEREF _Toc233834580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26A64D54">
          <w:pPr>
            <w:pStyle w:val="30"/>
            <w:tabs>
              <w:tab w:val="right" w:leader="dot" w:pos="8624"/>
            </w:tabs>
            <w:ind w:left="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"_Toc233834581" </w:instrText>
          </w:r>
          <w:r>
            <w:fldChar w:fldCharType="separate"/>
          </w:r>
          <w:r>
            <w:rPr>
              <w:rStyle w:val="138"/>
              <w:lang w:eastAsia="zh-CN"/>
            </w:rPr>
            <w:t>问题2：自监督学习（SimCLR）</w:t>
          </w:r>
          <w:r>
            <w:rPr>
              <w:rFonts w:hint="eastAsia"/>
            </w:rPr>
            <w:tab/>
          </w:r>
          <w:r>
            <w:rPr>
              <w:rFonts w:hint="eastAsia"/>
            </w:rPr>
            <w:fldChar w:fldCharType="begin"/>
          </w:r>
          <w:r>
            <w:rPr>
              <w:rFonts w:hint="eastAsia"/>
            </w:rPr>
            <w:instrText xml:space="preserve"> </w:instrText>
          </w:r>
          <w:r>
            <w:instrText xml:space="preserve">PAGEREF _Toc233834581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54F150DA">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"_Toc233834582" </w:instrText>
          </w:r>
          <w:r>
            <w:fldChar w:fldCharType="separate"/>
          </w:r>
          <w:r>
            <w:rPr>
              <w:rStyle w:val="138"/>
              <w:lang w:eastAsia="zh-CN"/>
            </w:rPr>
            <w:t>算法原理</w:t>
          </w:r>
          <w:r>
            <w:rPr>
              <w:rFonts w:hint="eastAsia"/>
            </w:rPr>
            <w:tab/>
          </w:r>
          <w:r>
            <w:rPr>
              <w:rFonts w:hint="eastAsia"/>
            </w:rPr>
            <w:fldChar w:fldCharType="begin"/>
          </w:r>
          <w:r>
            <w:rPr>
              <w:rFonts w:hint="eastAsia"/>
            </w:rPr>
            <w:instrText xml:space="preserve"> </w:instrText>
          </w:r>
          <w:r>
            <w:instrText xml:space="preserve">PAGEREF _Toc233834582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48B7A405">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"_Toc233834583" </w:instrText>
          </w:r>
          <w:r>
            <w:fldChar w:fldCharType="separate"/>
          </w:r>
          <w:r>
            <w:rPr>
              <w:rStyle w:val="138"/>
            </w:rPr>
            <w:t>实现方法</w:t>
          </w:r>
          <w:r>
            <w:rPr>
              <w:rFonts w:hint="eastAsia"/>
            </w:rPr>
            <w:tab/>
          </w:r>
          <w:r>
            <w:rPr>
              <w:rFonts w:hint="eastAsia"/>
            </w:rPr>
            <w:fldChar w:fldCharType="begin"/>
          </w:r>
          <w:r>
            <w:rPr>
              <w:rFonts w:hint="eastAsia"/>
            </w:rPr>
            <w:instrText xml:space="preserve"> </w:instrText>
          </w:r>
          <w:r>
            <w:instrText xml:space="preserve">PAGEREF _Toc233834583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481C3213">
          <w:pPr>
            <w:pStyle w:val="30"/>
            <w:tabs>
              <w:tab w:val="right" w:leader="dot" w:pos="8624"/>
            </w:tabs>
            <w:ind w:left="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"_Toc233834584" </w:instrText>
          </w:r>
          <w:r>
            <w:fldChar w:fldCharType="separate"/>
          </w:r>
          <w:r>
            <w:rPr>
              <w:rStyle w:val="138"/>
              <w:lang w:eastAsia="zh-CN"/>
            </w:rPr>
            <w:t>问题3：去噪扩散概率模型（DDPM）</w:t>
          </w:r>
          <w:r>
            <w:rPr>
              <w:rFonts w:hint="eastAsia"/>
            </w:rPr>
            <w:tab/>
          </w:r>
          <w:r>
            <w:rPr>
              <w:rFonts w:hint="eastAsia"/>
            </w:rPr>
            <w:fldChar w:fldCharType="begin"/>
          </w:r>
          <w:r>
            <w:rPr>
              <w:rFonts w:hint="eastAsia"/>
            </w:rPr>
            <w:instrText xml:space="preserve"> </w:instrText>
          </w:r>
          <w:r>
            <w:instrText xml:space="preserve">PAGEREF _Toc233834584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7CB9F012">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"_Toc233834585" </w:instrText>
          </w:r>
          <w:r>
            <w:fldChar w:fldCharType="separate"/>
          </w:r>
          <w:r>
            <w:rPr>
              <w:rStyle w:val="138"/>
              <w:lang w:eastAsia="zh-CN"/>
            </w:rPr>
            <w:t>算法原理</w:t>
          </w:r>
          <w:r>
            <w:rPr>
              <w:rFonts w:hint="eastAsia"/>
            </w:rPr>
            <w:tab/>
          </w:r>
          <w:r>
            <w:rPr>
              <w:rFonts w:hint="eastAsia"/>
            </w:rPr>
            <w:fldChar w:fldCharType="begin"/>
          </w:r>
          <w:r>
            <w:rPr>
              <w:rFonts w:hint="eastAsia"/>
            </w:rPr>
            <w:instrText xml:space="preserve"> </w:instrText>
          </w:r>
          <w:r>
            <w:instrText xml:space="preserve">PAGEREF _Toc233834585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043BD555">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"_Toc233834586" </w:instrText>
          </w:r>
          <w:r>
            <w:fldChar w:fldCharType="separate"/>
          </w:r>
          <w:r>
            <w:rPr>
              <w:rStyle w:val="138"/>
            </w:rPr>
            <w:t>实现方法</w:t>
          </w:r>
          <w:r>
            <w:rPr>
              <w:rFonts w:hint="eastAsia"/>
            </w:rPr>
            <w:tab/>
          </w:r>
          <w:r>
            <w:rPr>
              <w:rFonts w:hint="eastAsia"/>
            </w:rPr>
            <w:fldChar w:fldCharType="begin"/>
          </w:r>
          <w:r>
            <w:rPr>
              <w:rFonts w:hint="eastAsia"/>
            </w:rPr>
            <w:instrText xml:space="preserve"> </w:instrText>
          </w:r>
          <w:r>
            <w:instrText xml:space="preserve">PAGEREF _Toc233834586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0673DBD9">
          <w:pPr>
            <w:pStyle w:val="30"/>
            <w:tabs>
              <w:tab w:val="right" w:leader="dot" w:pos="8624"/>
            </w:tabs>
            <w:ind w:left="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"_Toc233834587" </w:instrText>
          </w:r>
          <w:r>
            <w:fldChar w:fldCharType="separate"/>
          </w:r>
          <w:r>
            <w:rPr>
              <w:rStyle w:val="138"/>
              <w:lang w:eastAsia="zh-CN"/>
            </w:rPr>
            <w:t>问题4：CLIP与DINO</w:t>
          </w:r>
          <w:r>
            <w:rPr>
              <w:rFonts w:hint="eastAsia"/>
            </w:rPr>
            <w:tab/>
          </w:r>
          <w:r>
            <w:rPr>
              <w:rFonts w:hint="eastAsia"/>
            </w:rPr>
            <w:fldChar w:fldCharType="begin"/>
          </w:r>
          <w:r>
            <w:rPr>
              <w:rFonts w:hint="eastAsia"/>
            </w:rPr>
            <w:instrText xml:space="preserve"> </w:instrText>
          </w:r>
          <w:r>
            <w:instrText xml:space="preserve">PAGEREF _Toc233834587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25C5CFA0">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"_Toc233834588" </w:instrText>
          </w:r>
          <w:r>
            <w:fldChar w:fldCharType="separate"/>
          </w:r>
          <w:r>
            <w:rPr>
              <w:rStyle w:val="138"/>
              <w:lang w:eastAsia="zh-CN"/>
            </w:rPr>
            <w:t>CLIP（对比语言-图像预训练）</w:t>
          </w:r>
          <w:r>
            <w:rPr>
              <w:rFonts w:hint="eastAsia"/>
            </w:rPr>
            <w:tab/>
          </w:r>
          <w:r>
            <w:rPr>
              <w:rFonts w:hint="eastAsia"/>
            </w:rPr>
            <w:fldChar w:fldCharType="begin"/>
          </w:r>
          <w:r>
            <w:rPr>
              <w:rFonts w:hint="eastAsia"/>
            </w:rPr>
            <w:instrText xml:space="preserve"> </w:instrText>
          </w:r>
          <w:r>
            <w:instrText xml:space="preserve">PAGEREF _Toc233834588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30BB0504">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"_Toc233834589" </w:instrText>
          </w:r>
          <w:r>
            <w:fldChar w:fldCharType="separate"/>
          </w:r>
          <w:r>
            <w:rPr>
              <w:rStyle w:val="138"/>
              <w:lang w:eastAsia="zh-CN"/>
            </w:rPr>
            <w:t>DINO（自蒸馏无标签学习）</w:t>
          </w:r>
          <w:r>
            <w:rPr>
              <w:rFonts w:hint="eastAsia"/>
            </w:rPr>
            <w:tab/>
          </w:r>
          <w:r>
            <w:rPr>
              <w:rFonts w:hint="eastAsia"/>
            </w:rPr>
            <w:fldChar w:fldCharType="begin"/>
          </w:r>
          <w:r>
            <w:rPr>
              <w:rFonts w:hint="eastAsia"/>
            </w:rPr>
            <w:instrText xml:space="preserve"> </w:instrText>
          </w:r>
          <w:r>
            <w:instrText xml:space="preserve">PAGEREF _Toc233834589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11BC46C5">
          <w:pPr>
            <w:pStyle w:val="27"/>
            <w:tabs>
              <w:tab w:val="right" w:leader="dot" w:pos="8624"/>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"_Toc233834590" </w:instrText>
          </w:r>
          <w:r>
            <w:fldChar w:fldCharType="separate"/>
          </w:r>
          <w:r>
            <w:rPr>
              <w:rStyle w:val="138"/>
              <w:lang w:eastAsia="zh-CN"/>
            </w:rPr>
            <w:t>总结</w:t>
          </w:r>
          <w:r>
            <w:rPr>
              <w:rFonts w:hint="eastAsia"/>
            </w:rPr>
            <w:tab/>
          </w:r>
          <w:r>
            <w:rPr>
              <w:rFonts w:hint="eastAsia"/>
            </w:rPr>
            <w:fldChar w:fldCharType="begin"/>
          </w:r>
          <w:r>
            <w:rPr>
              <w:rFonts w:hint="eastAsia"/>
            </w:rPr>
            <w:instrText xml:space="preserve"> </w:instrText>
          </w:r>
          <w:r>
            <w:instrText xml:space="preserve">PAGEREF _Toc233834590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7EF39EA6">
          <w:pPr>
            <w:pStyle w:val="30"/>
            <w:tabs>
              <w:tab w:val="right" w:leader="dot" w:pos="8624"/>
            </w:tabs>
            <w:ind w:left="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"_Toc233834591" </w:instrText>
          </w:r>
          <w:r>
            <w:fldChar w:fldCharType="separate"/>
          </w:r>
          <w:r>
            <w:rPr>
              <w:rStyle w:val="138"/>
              <w:lang w:eastAsia="zh-CN"/>
            </w:rPr>
            <w:t>从传统方法到深度学习的演进</w:t>
          </w:r>
          <w:r>
            <w:rPr>
              <w:rFonts w:hint="eastAsia"/>
            </w:rPr>
            <w:tab/>
          </w:r>
          <w:r>
            <w:rPr>
              <w:rFonts w:hint="eastAsia"/>
            </w:rPr>
            <w:fldChar w:fldCharType="begin"/>
          </w:r>
          <w:r>
            <w:rPr>
              <w:rFonts w:hint="eastAsia"/>
            </w:rPr>
            <w:instrText xml:space="preserve"> </w:instrText>
          </w:r>
          <w:r>
            <w:instrText xml:space="preserve">PAGEREF _Toc233834591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631A3127">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"_Toc233834592" </w:instrText>
          </w:r>
          <w:r>
            <w:fldChar w:fldCharType="separate"/>
          </w:r>
          <w:r>
            <w:rPr>
              <w:rStyle w:val="138"/>
              <w:lang w:eastAsia="zh-CN"/>
            </w:rPr>
            <w:t>作业一：图像分类基础</w:t>
          </w:r>
          <w:r>
            <w:rPr>
              <w:rFonts w:hint="eastAsia"/>
            </w:rPr>
            <w:tab/>
          </w:r>
          <w:r>
            <w:rPr>
              <w:rFonts w:hint="eastAsia"/>
            </w:rPr>
            <w:fldChar w:fldCharType="begin"/>
          </w:r>
          <w:r>
            <w:rPr>
              <w:rFonts w:hint="eastAsia"/>
            </w:rPr>
            <w:instrText xml:space="preserve"> </w:instrText>
          </w:r>
          <w:r>
            <w:instrText xml:space="preserve">PAGEREF _Toc233834592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7EDC7FE7">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"_Toc233834593" </w:instrText>
          </w:r>
          <w:r>
            <w:fldChar w:fldCharType="separate"/>
          </w:r>
          <w:r>
            <w:rPr>
              <w:rStyle w:val="138"/>
              <w:lang w:eastAsia="zh-CN"/>
            </w:rPr>
            <w:t>作业二：深度学习模块</w:t>
          </w:r>
          <w:r>
            <w:rPr>
              <w:rFonts w:hint="eastAsia"/>
            </w:rPr>
            <w:tab/>
          </w:r>
          <w:r>
            <w:rPr>
              <w:rFonts w:hint="eastAsia"/>
            </w:rPr>
            <w:fldChar w:fldCharType="begin"/>
          </w:r>
          <w:r>
            <w:rPr>
              <w:rFonts w:hint="eastAsia"/>
            </w:rPr>
            <w:instrText xml:space="preserve"> </w:instrText>
          </w:r>
          <w:r>
            <w:instrText xml:space="preserve">PAGEREF _Toc233834593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6C23BFD8">
          <w:pPr>
            <w:pStyle w:val="24"/>
            <w:tabs>
              <w:tab w:val="right" w:leader="dot" w:pos="8624"/>
            </w:tabs>
            <w:ind w:left="96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"_Toc233834594" </w:instrText>
          </w:r>
          <w:r>
            <w:fldChar w:fldCharType="separate"/>
          </w:r>
          <w:r>
            <w:rPr>
              <w:rStyle w:val="138"/>
              <w:lang w:eastAsia="zh-CN"/>
            </w:rPr>
            <w:t>作业三：前沿主题</w:t>
          </w:r>
          <w:r>
            <w:rPr>
              <w:rFonts w:hint="eastAsia"/>
            </w:rPr>
            <w:tab/>
          </w:r>
          <w:r>
            <w:rPr>
              <w:rFonts w:hint="eastAsia"/>
            </w:rPr>
            <w:fldChar w:fldCharType="begin"/>
          </w:r>
          <w:r>
            <w:rPr>
              <w:rFonts w:hint="eastAsia"/>
            </w:rPr>
            <w:instrText xml:space="preserve"> </w:instrText>
          </w:r>
          <w:r>
            <w:instrText xml:space="preserve">PAGEREF _Toc233834594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3283B648">
          <w:pPr>
            <w:pStyle w:val="30"/>
            <w:tabs>
              <w:tab w:val="right" w:leader="dot" w:pos="8624"/>
            </w:tabs>
            <w:ind w:left="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"_Toc233834595" </w:instrText>
          </w:r>
          <w:r>
            <w:fldChar w:fldCharType="separate"/>
          </w:r>
          <w:r>
            <w:rPr>
              <w:rStyle w:val="138"/>
            </w:rPr>
            <w:t>关键收获</w:t>
          </w:r>
          <w:r>
            <w:rPr>
              <w:rFonts w:hint="eastAsia"/>
            </w:rPr>
            <w:tab/>
          </w:r>
          <w:r>
            <w:rPr>
              <w:rFonts w:hint="eastAsia"/>
            </w:rPr>
            <w:fldChar w:fldCharType="begin"/>
          </w:r>
          <w:r>
            <w:rPr>
              <w:rFonts w:hint="eastAsia"/>
            </w:rPr>
            <w:instrText xml:space="preserve"> </w:instrText>
          </w:r>
          <w:r>
            <w:instrText xml:space="preserve">PAGEREF _Toc233834595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0962D5BF">
          <w:pPr>
            <w:rPr>
              <w:rFonts w:hint="eastAsia"/>
              <w:b/>
              <w:bCs/>
              <w:lang w:val="zh-CN"/>
            </w:rPr>
          </w:pPr>
          <w:r>
            <w:rPr>
              <w:b/>
              <w:bCs/>
              <w:lang w:val="zh-CN"/>
            </w:rPr>
            <w:fldChar w:fldCharType="end"/>
          </w:r>
        </w:p>
        <w:p w14:paraId="35CF1FD2">
          <w:pPr>
            <w:spacing w:after="200" w:line="276" w:lineRule="auto"/>
            <w:rPr>
              <w:rFonts w:hint="eastAsia"/>
              <w:b/>
              <w:bCs/>
              <w:lang w:val="zh-CN"/>
            </w:rPr>
          </w:pPr>
          <w:r>
            <w:rPr>
              <w:rFonts w:hint="eastAsia"/>
              <w:b/>
              <w:bCs/>
              <w:lang w:val="zh-CN"/>
            </w:rPr>
            <w:br w:type="page"/>
          </w:r>
        </w:p>
      </w:sdtContent>
    </w:sdt>
    <w:p w14:paraId="0A691C7C">
      <w:pPr>
        <w:pStyle w:val="3"/>
        <w:rPr>
          <w:lang w:eastAsia="zh-CN"/>
        </w:rPr>
      </w:pPr>
      <w:bookmarkStart w:id="0" w:name="_Toc233834542"/>
      <w:r>
        <w:rPr>
          <w:lang w:eastAsia="zh-CN"/>
        </w:rPr>
        <w:t>作业一：图像分类基础</w:t>
      </w:r>
      <w:bookmarkEnd w:id="0"/>
    </w:p>
    <w:p w14:paraId="7D76883A">
      <w:pPr>
        <w:pStyle w:val="4"/>
        <w:rPr>
          <w:lang w:eastAsia="zh-CN"/>
        </w:rPr>
      </w:pPr>
      <w:bookmarkStart w:id="1" w:name="_Toc233834543"/>
      <w:r>
        <w:rPr>
          <w:lang w:eastAsia="zh-CN"/>
        </w:rPr>
        <w:t>问题1：k-近邻分类器（kNN）</w:t>
      </w:r>
      <w:bookmarkEnd w:id="1"/>
    </w:p>
    <w:p w14:paraId="47550857">
      <w:pPr>
        <w:pStyle w:val="5"/>
        <w:rPr>
          <w:lang w:eastAsia="zh-CN"/>
        </w:rPr>
      </w:pPr>
      <w:bookmarkStart w:id="2" w:name="_Toc233834544"/>
      <w:r>
        <w:rPr>
          <w:lang w:eastAsia="zh-CN"/>
        </w:rPr>
        <w:t>算法原理</w:t>
      </w:r>
      <w:bookmarkEnd w:id="2"/>
    </w:p>
    <w:p w14:paraId="242DC168">
      <w:pPr>
        <w:ind w:firstLine="480"/>
        <w:rPr>
          <w:rFonts w:hint="eastAsia"/>
          <w:lang w:eastAsia="zh-CN"/>
        </w:rPr>
      </w:pPr>
      <w:r>
        <w:rPr>
          <w:lang w:eastAsia="zh-CN"/>
        </w:rPr>
        <w:t>k-近邻分类器是一种基于实例的非参数学习方法。其核心思想非常直观：在训练阶段，分类器仅存储所有训练样本的特征向量及其对应标签，不做任何显式的学习或参数优化；在预测阶段，对于每个待分类的测试样本，计算其与所有训练样本之间的L2欧几里得距离，选取距离最近的k个训练样本，通过多数投票的方式确定测试样本的类别标签。</w:t>
      </w:r>
    </w:p>
    <w:p w14:paraId="0A61776B">
      <w:pPr>
        <w:pStyle w:val="5"/>
        <w:rPr>
          <w:lang w:eastAsia="zh-CN"/>
        </w:rPr>
      </w:pPr>
      <w:bookmarkStart w:id="3" w:name="_Toc233834545"/>
      <w:r>
        <w:rPr>
          <w:lang w:eastAsia="zh-CN"/>
        </w:rPr>
        <w:t>实现方法</w:t>
      </w:r>
      <w:bookmarkEnd w:id="3"/>
    </w:p>
    <w:p w14:paraId="582F0608">
      <w:pPr>
        <w:ind w:firstLine="480"/>
        <w:rPr>
          <w:rFonts w:hint="eastAsia"/>
          <w:lang w:eastAsia="zh-CN"/>
        </w:rPr>
      </w:pPr>
      <w:r>
        <w:rPr>
          <w:lang w:eastAsia="zh-CN"/>
        </w:rPr>
        <w:t>本实验实现了三种不同效率的L2距离计算方式，展示了向量化编程在数值计算中的重要性：</w:t>
      </w:r>
    </w:p>
    <w:p w14:paraId="1F0749A9">
      <w:pPr>
        <w:pStyle w:val="16"/>
        <w:rPr>
          <w:rFonts w:hint="eastAsia"/>
        </w:rPr>
      </w:pPr>
      <w:r>
        <w:t>两层循环实现（compute_distances_two_loops）：使用嵌套for循环逐对计算测试样本与训练样本之间的距离。对每对样本(x_test[i], x_train[j])，距离公式为 d = sqrt(sum((x_test[i] - x_train[j])^2))。时间复杂度为O(N_test × N_train × D)，虽然直观但效率最低。</w:t>
      </w:r>
    </w:p>
    <w:p w14:paraId="75A18952">
      <w:pPr>
        <w:pStyle w:val="16"/>
        <w:rPr>
          <w:rFonts w:hint="eastAsia"/>
        </w:rPr>
      </w:pPr>
      <w:r>
        <w:t>单层循环实现（compute_distances_one_loop）：利用NumPy广播机制，每次迭代计算一个测试样本与所有训练样本的距离。diff = X_train - X[i]，然后使用向量化操作计算距离。</w:t>
      </w:r>
    </w:p>
    <w:p w14:paraId="511E0014">
      <w:pPr>
        <w:pStyle w:val="16"/>
        <w:rPr>
          <w:rFonts w:hint="eastAsia"/>
        </w:rPr>
      </w:pPr>
      <w:r>
        <w:t>全向量化实现（compute_distances_no_loops）：利用L2距离的展开公式 ||x-y||^2 = ||x||^2 + ||y||^2 - 2·x·y^T，通过单次矩阵乘法X @ X_train.T计算所有配对距离。为确保数值稳定性，在开平方前使用np.maximum(dists_sq, 0)防止负值。此实现比两层循环快约200倍。</w:t>
      </w:r>
    </w:p>
    <w:p w14:paraId="06F5F1AF">
      <w:pPr>
        <w:pStyle w:val="16"/>
        <w:rPr>
          <w:rFonts w:hint="eastAsia"/>
          <w:lang w:eastAsia="zh-CN"/>
        </w:rPr>
      </w:pPr>
      <w:r>
        <w:rPr>
          <w:lang w:eastAsia="zh-CN"/>
        </w:rPr>
        <w:t>预测函数（predict_labels）：使用np.argsort对距离矩阵排序，取前k个最近邻的索引，通过np.bincount统计每个类别出现次数，np.argmax自动在平局时选择数值更小的标签。</w:t>
      </w:r>
    </w:p>
    <w:p w14:paraId="24458810">
      <w:pPr>
        <w:pStyle w:val="5"/>
        <w:rPr>
          <w:lang w:eastAsia="zh-CN"/>
        </w:rPr>
      </w:pPr>
      <w:bookmarkStart w:id="4" w:name="_Toc233834546"/>
      <w:r>
        <w:rPr>
          <w:lang w:eastAsia="zh-CN"/>
        </w:rPr>
        <w:t>实验结果与分析</w:t>
      </w:r>
      <w:bookmarkEnd w:id="4"/>
    </w:p>
    <w:p w14:paraId="1A819E37">
      <w:pPr>
        <w:ind w:firstLine="480"/>
        <w:rPr>
          <w:rFonts w:hint="eastAsia"/>
          <w:lang w:eastAsia="zh-CN"/>
        </w:rPr>
      </w:pPr>
      <w:r>
        <w:rPr>
          <w:lang w:eastAsia="zh-CN"/>
        </w:rPr>
        <w:t>在CIFAR-10数据集（50,000张训练图像，10,000张测试图像，10个类别，每张图像为32×32×3像素）上进行了实验：</w:t>
      </w:r>
    </w:p>
    <w:p w14:paraId="799F53A2">
      <w:pPr>
        <w:jc w:val="center"/>
        <w:rPr>
          <w:rFonts w:hint="eastAsia"/>
        </w:rPr>
      </w:pPr>
      <w:r>
        <w:drawing>
          <wp:inline distT="0" distB="0" distL="0" distR="0">
            <wp:extent cx="4572000" cy="2839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4572000" cy="2839656"/>
                    </a:xfrm>
                    <a:prstGeom prst="rect">
                      <a:avLst/>
                    </a:prstGeom>
                  </pic:spPr>
                </pic:pic>
              </a:graphicData>
            </a:graphic>
          </wp:inline>
        </w:drawing>
      </w:r>
    </w:p>
    <w:p w14:paraId="70585BC5">
      <w:pPr>
        <w:jc w:val="center"/>
        <w:rPr>
          <w:rFonts w:hint="eastAsia"/>
          <w:lang w:eastAsia="zh-CN"/>
        </w:rPr>
      </w:pPr>
      <w:r>
        <w:rPr>
          <w:i/>
          <w:sz w:val="20"/>
          <w:lang w:eastAsia="zh-CN"/>
        </w:rPr>
        <w:t>图1-1：kNN分类器在CIFAR-10上不同k值的验证准确率</w:t>
      </w:r>
    </w:p>
    <w:p w14:paraId="08C58064">
      <w:pPr>
        <w:rPr>
          <w:rFonts w:hint="eastAsia"/>
          <w:lang w:eastAsia="zh-CN"/>
        </w:rPr>
      </w:pPr>
    </w:p>
    <w:p w14:paraId="1BDB3E7E">
      <w:pPr>
        <w:pStyle w:val="16"/>
        <w:rPr>
          <w:rFonts w:hint="eastAsia"/>
          <w:lang w:eastAsia="zh-CN"/>
        </w:rPr>
      </w:pPr>
      <w:r>
        <w:rPr>
          <w:lang w:eastAsia="zh-CN"/>
        </w:rPr>
        <w:t>当k=5时获得最佳验证准确率约28.1%。k值过小时模型对噪声敏感（k=1约27.4%），k值过大时决策边界过于平滑导致欠拟合（k=20降至约24.5%）。</w:t>
      </w:r>
    </w:p>
    <w:p w14:paraId="44F92A29">
      <w:pPr>
        <w:pStyle w:val="16"/>
        <w:rPr>
          <w:rFonts w:hint="eastAsia"/>
          <w:lang w:eastAsia="zh-CN"/>
        </w:rPr>
      </w:pPr>
      <w:r>
        <w:rPr>
          <w:lang w:eastAsia="zh-CN"/>
        </w:rPr>
        <w:t>三种实现方式的时间对比：两层循环约需数分钟，单层循环约数秒，向量化实现仅需数十毫秒，速度提升约200倍。</w:t>
      </w:r>
    </w:p>
    <w:p w14:paraId="25D33E30">
      <w:pPr>
        <w:pStyle w:val="16"/>
        <w:rPr>
          <w:rFonts w:hint="eastAsia"/>
          <w:lang w:eastAsia="zh-CN"/>
        </w:rPr>
      </w:pPr>
      <w:r>
        <w:rPr>
          <w:lang w:eastAsia="zh-CN"/>
        </w:rPr>
        <w:t>kNN在原始像素空间的主要局限性：L2距离不能反映图像的语义相似性——同一物体在不同光照或角度下的像素值可能差距很大。此外，O(N)的推理时间复杂度使得kNN不适用于大规模数据集。</w:t>
      </w:r>
    </w:p>
    <w:p w14:paraId="3405825E">
      <w:pPr>
        <w:pStyle w:val="4"/>
        <w:rPr>
          <w:lang w:eastAsia="zh-CN"/>
        </w:rPr>
      </w:pPr>
      <w:bookmarkStart w:id="5" w:name="_Toc233834547"/>
      <w:r>
        <w:rPr>
          <w:lang w:eastAsia="zh-CN"/>
        </w:rPr>
        <w:t>问题2：Softmax分类器</w:t>
      </w:r>
      <w:bookmarkEnd w:id="5"/>
    </w:p>
    <w:p w14:paraId="52671C33">
      <w:pPr>
        <w:pStyle w:val="5"/>
        <w:rPr>
          <w:lang w:eastAsia="zh-CN"/>
        </w:rPr>
      </w:pPr>
      <w:bookmarkStart w:id="6" w:name="_Toc233834548"/>
      <w:r>
        <w:rPr>
          <w:lang w:eastAsia="zh-CN"/>
        </w:rPr>
        <w:t>算法原理</w:t>
      </w:r>
      <w:bookmarkEnd w:id="6"/>
    </w:p>
    <w:p w14:paraId="58B1B860">
      <w:pPr>
        <w:ind w:firstLine="480"/>
        <w:rPr>
          <w:rFonts w:hint="eastAsia"/>
          <w:lang w:eastAsia="zh-CN"/>
        </w:rPr>
      </w:pPr>
      <w:r>
        <w:rPr>
          <w:lang w:eastAsia="zh-CN"/>
        </w:rPr>
        <w:t>Softmax分类器是一种线性分类模型，将输入的线性得分通过softmax函数转换为类别概率分布，使用交叉熵损失进行训练。给定输入X和权重W，计算得分s = X·W，然后通过softmax函数得到概率 p_i = exp(s_i)/sum(exp(s_j))。损失函数为负对数似然：L = -(1/N)·sum(log(p_yi)) + reg·||W||^2，其中reg·||W||^2为L2正则化项，用于防止过拟合。</w:t>
      </w:r>
    </w:p>
    <w:p w14:paraId="34FB31A3">
      <w:pPr>
        <w:pStyle w:val="5"/>
      </w:pPr>
      <w:bookmarkStart w:id="7" w:name="_Toc233834549"/>
      <w:r>
        <w:t>实现方法</w:t>
      </w:r>
      <w:bookmarkEnd w:id="7"/>
    </w:p>
    <w:p w14:paraId="23AC103C">
      <w:pPr>
        <w:pStyle w:val="16"/>
        <w:rPr>
          <w:rFonts w:hint="eastAsia"/>
        </w:rPr>
      </w:pPr>
      <w:r>
        <w:t>数值稳定性处理：在计算指数函数之前，从每个样本的得分向量中减去其最大值（scores -= max(scores, axis=1)），防止指数溢出导致的数值不稳定。</w:t>
      </w:r>
    </w:p>
    <w:p w14:paraId="1AF7955B">
      <w:pPr>
        <w:pStyle w:val="16"/>
        <w:rPr>
          <w:rFonts w:hint="eastAsia"/>
          <w:lang w:eastAsia="zh-CN"/>
        </w:rPr>
      </w:pPr>
      <w:r>
        <w:t>朴素实现（softmax_loss_naive）：使用for循环逐个样本计算得分和梯度。梯度计算的关键在于：对于正确类别j=y[i]，梯度贡献为(p[j]-1)·X[i]；对于其他类别j≠y[i]，梯度贡献为p[j]·X[i]。</w:t>
      </w:r>
      <w:r>
        <w:rPr>
          <w:lang w:eastAsia="zh-CN"/>
        </w:rPr>
        <w:t>最后对所有样本梯度求平均并加上正则项梯度2·reg·W。</w:t>
      </w:r>
    </w:p>
    <w:p w14:paraId="27298972">
      <w:pPr>
        <w:pStyle w:val="16"/>
        <w:rPr>
          <w:rFonts w:hint="eastAsia"/>
        </w:rPr>
      </w:pPr>
      <w:r>
        <w:t>向量化实现（softmax_loss_vectorized）：批量计算所有样本的得分矩阵、概率矩阵和损失值。梯度计算通过probs[range(N), y] -= 1修正正确类别的概率，然后dW = X.T @ probs / N + 2·reg·W，一次矩阵乘法完成所有梯度的计算。比朴素实现快约50倍。</w:t>
      </w:r>
    </w:p>
    <w:p w14:paraId="7F8A9587">
      <w:pPr>
        <w:pStyle w:val="5"/>
      </w:pPr>
      <w:bookmarkStart w:id="8" w:name="_Toc233834550"/>
      <w:r>
        <w:t>实验结果与分析</w:t>
      </w:r>
      <w:bookmarkEnd w:id="8"/>
    </w:p>
    <w:p w14:paraId="02976850">
      <w:pPr>
        <w:jc w:val="center"/>
        <w:rPr>
          <w:rFonts w:hint="eastAsia"/>
        </w:rPr>
      </w:pPr>
      <w:r>
        <w:drawing>
          <wp:inline distT="0" distB="0" distL="0" distR="0">
            <wp:extent cx="5029200" cy="2072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029200" cy="2072503"/>
                    </a:xfrm>
                    <a:prstGeom prst="rect">
                      <a:avLst/>
                    </a:prstGeom>
                  </pic:spPr>
                </pic:pic>
              </a:graphicData>
            </a:graphic>
          </wp:inline>
        </w:drawing>
      </w:r>
    </w:p>
    <w:p w14:paraId="058979BE">
      <w:pPr>
        <w:jc w:val="center"/>
        <w:rPr>
          <w:rFonts w:hint="eastAsia"/>
          <w:lang w:eastAsia="zh-CN"/>
        </w:rPr>
      </w:pPr>
      <w:r>
        <w:rPr>
          <w:i/>
          <w:sz w:val="20"/>
          <w:lang w:eastAsia="zh-CN"/>
        </w:rPr>
        <w:t>图1-2：Softmax分类器在CIFAR-10上的训练/验证损失和准确率曲线</w:t>
      </w:r>
    </w:p>
    <w:p w14:paraId="061015BE">
      <w:pPr>
        <w:rPr>
          <w:rFonts w:hint="eastAsia"/>
          <w:lang w:eastAsia="zh-CN"/>
        </w:rPr>
      </w:pPr>
    </w:p>
    <w:p w14:paraId="321EC879">
      <w:pPr>
        <w:pStyle w:val="16"/>
        <w:rPr>
          <w:rFonts w:hint="eastAsia"/>
          <w:lang w:eastAsia="zh-CN"/>
        </w:rPr>
      </w:pPr>
      <w:r>
        <w:rPr>
          <w:lang w:eastAsia="zh-CN"/>
        </w:rPr>
        <w:t>使用L2正则化（</w:t>
      </w:r>
      <w:r>
        <w:t>λ</w:t>
      </w:r>
      <w:r>
        <w:rPr>
          <w:lang w:eastAsia="zh-CN"/>
        </w:rPr>
        <w:t>=0.5）时验证准确率约36%，相比不使用正则化（约33-34%）有约2-3%的提升。从图中可以观察到明显的过拟合现象：训练损失持续下降而验证损失在约第12个epoch后开始上升。</w:t>
      </w:r>
    </w:p>
    <w:p w14:paraId="61FD85DA">
      <w:pPr>
        <w:pStyle w:val="16"/>
        <w:rPr>
          <w:rFonts w:hint="eastAsia"/>
          <w:lang w:eastAsia="zh-CN"/>
        </w:rPr>
      </w:pPr>
      <w:r>
        <w:rPr>
          <w:lang w:eastAsia="zh-CN"/>
        </w:rPr>
        <w:t>学习率（learning_rate）和正则化强度（reg）是最关键的两个超参数。学习率过大导致训练不稳定，过小则收敛缓慢；正则化过强导致欠拟合，过弱则过拟合。</w:t>
      </w:r>
    </w:p>
    <w:p w14:paraId="5604E279">
      <w:pPr>
        <w:pStyle w:val="4"/>
        <w:rPr>
          <w:lang w:eastAsia="zh-CN"/>
        </w:rPr>
      </w:pPr>
      <w:bookmarkStart w:id="9" w:name="_Toc233834551"/>
      <w:r>
        <w:rPr>
          <w:lang w:eastAsia="zh-CN"/>
        </w:rPr>
        <w:t>问题3：两层神经网络</w:t>
      </w:r>
      <w:bookmarkEnd w:id="9"/>
    </w:p>
    <w:p w14:paraId="1471137A">
      <w:pPr>
        <w:pStyle w:val="5"/>
        <w:rPr>
          <w:lang w:eastAsia="zh-CN"/>
        </w:rPr>
      </w:pPr>
      <w:bookmarkStart w:id="10" w:name="_Toc233834552"/>
      <w:r>
        <w:rPr>
          <w:lang w:eastAsia="zh-CN"/>
        </w:rPr>
        <w:t>算法原理</w:t>
      </w:r>
      <w:bookmarkEnd w:id="10"/>
    </w:p>
    <w:p w14:paraId="5104E8CA">
      <w:pPr>
        <w:ind w:firstLine="480"/>
        <w:rPr>
          <w:rFonts w:hint="eastAsia"/>
          <w:lang w:eastAsia="zh-CN"/>
        </w:rPr>
      </w:pPr>
      <w:r>
        <w:rPr>
          <w:lang w:eastAsia="zh-CN"/>
        </w:rPr>
        <w:t>两层全连接网络的结构为：输入 → 仿射层（Affine） → ReLU激活 → 仿射层（Affine） → Softmax输出。相比线性Softmax分类器，关键创新在于引入了ReLU非线性激活函数f(x)=max(0,x)，使网络能够学习非线性决策边界，显著提升分类性能。</w:t>
      </w:r>
    </w:p>
    <w:p w14:paraId="4463736F">
      <w:pPr>
        <w:pStyle w:val="5"/>
      </w:pPr>
      <w:bookmarkStart w:id="11" w:name="_Toc233834553"/>
      <w:r>
        <w:t>实现方法</w:t>
      </w:r>
      <w:bookmarkEnd w:id="11"/>
    </w:p>
    <w:p w14:paraId="3650524D">
      <w:pPr>
        <w:pStyle w:val="16"/>
        <w:rPr>
          <w:rFonts w:hint="eastAsia"/>
        </w:rPr>
      </w:pPr>
      <w:r>
        <w:t>权重初始化：第一层权重W1从N(0, weight_scale)高斯分布初始化，第二层权重W2同理。所有偏置bi初始化为零。weight_scale的选择对训练稳定性至关重要——过大导致梯度爆炸，过小导致梯度消失。</w:t>
      </w:r>
    </w:p>
    <w:p w14:paraId="427219CE">
      <w:pPr>
        <w:pStyle w:val="16"/>
        <w:rPr>
          <w:rFonts w:hint="eastAsia"/>
        </w:rPr>
      </w:pPr>
      <w:r>
        <w:t>前向传播：使用affine_relu_forward(X, W1, b1)完成隐藏层的仿射变换和ReLU激活，然后affine_forward(h, W2, b2)计算输出得分，最后通过softmax_loss得到损失值。</w:t>
      </w:r>
    </w:p>
    <w:p w14:paraId="2E54D8C4">
      <w:pPr>
        <w:pStyle w:val="16"/>
        <w:rPr>
          <w:rFonts w:hint="eastAsia"/>
          <w:lang w:eastAsia="zh-CN"/>
        </w:rPr>
      </w:pPr>
      <w:r>
        <w:rPr>
          <w:lang w:eastAsia="zh-CN"/>
        </w:rPr>
        <w:t>反向传播：使用链式法则从损失逐层反向传播梯度。每一层的梯度计算复用前向传播时缓存的中间结果。L2正则化在损失中添加0.5·reg·(||W1||^2 + ||W2||^2)，相应的梯度补偿为+reg·W项。</w:t>
      </w:r>
    </w:p>
    <w:p w14:paraId="080CA462">
      <w:pPr>
        <w:pStyle w:val="5"/>
      </w:pPr>
      <w:bookmarkStart w:id="12" w:name="_Toc233834554"/>
      <w:r>
        <w:t>实验结果与分析</w:t>
      </w:r>
      <w:bookmarkEnd w:id="12"/>
    </w:p>
    <w:p w14:paraId="680AFA86">
      <w:pPr>
        <w:jc w:val="center"/>
        <w:rPr>
          <w:rFonts w:hint="eastAsia"/>
        </w:rPr>
      </w:pPr>
      <w:r>
        <w:drawing>
          <wp:inline distT="0" distB="0" distL="0" distR="0">
            <wp:extent cx="5029200" cy="2072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029200" cy="2072503"/>
                    </a:xfrm>
                    <a:prstGeom prst="rect">
                      <a:avLst/>
                    </a:prstGeom>
                  </pic:spPr>
                </pic:pic>
              </a:graphicData>
            </a:graphic>
          </wp:inline>
        </w:drawing>
      </w:r>
    </w:p>
    <w:p w14:paraId="0839C5FE">
      <w:pPr>
        <w:jc w:val="center"/>
        <w:rPr>
          <w:rFonts w:hint="eastAsia"/>
          <w:lang w:eastAsia="zh-CN"/>
        </w:rPr>
      </w:pPr>
      <w:r>
        <w:rPr>
          <w:i/>
          <w:sz w:val="20"/>
          <w:lang w:eastAsia="zh-CN"/>
        </w:rPr>
        <w:t>图1-3：两层神经网络在50个训练样本上的过拟合测试</w:t>
      </w:r>
    </w:p>
    <w:p w14:paraId="2B6D568D">
      <w:pPr>
        <w:rPr>
          <w:rFonts w:hint="eastAsia"/>
          <w:lang w:eastAsia="zh-CN"/>
        </w:rPr>
      </w:pPr>
    </w:p>
    <w:p w14:paraId="1C9E1852">
      <w:pPr>
        <w:pStyle w:val="16"/>
        <w:rPr>
          <w:rFonts w:hint="eastAsia"/>
          <w:lang w:eastAsia="zh-CN"/>
        </w:rPr>
      </w:pPr>
      <w:r>
        <w:rPr>
          <w:lang w:eastAsia="zh-CN"/>
        </w:rPr>
        <w:t>过拟合测试（50个训练样本）：网络在约200次迭代内训练准确率达到100%，验证了反向传播和梯度计算的正确性。如果无法在少量样本上完全过拟合，说明实现存在错误。</w:t>
      </w:r>
    </w:p>
    <w:p w14:paraId="7817C4FF">
      <w:pPr>
        <w:pStyle w:val="16"/>
        <w:rPr>
          <w:rFonts w:hint="eastAsia"/>
          <w:lang w:eastAsia="zh-CN"/>
        </w:rPr>
      </w:pPr>
      <w:r>
        <w:rPr>
          <w:lang w:eastAsia="zh-CN"/>
        </w:rPr>
        <w:t>隐藏层大小H=100时，CIFAR-10验证准确率约50-55%，相比线性Softmax（约36%）有约15%的显著提升。这充分体现了非线性激活函数带来的表达能力提升。</w:t>
      </w:r>
    </w:p>
    <w:p w14:paraId="42ED6837">
      <w:pPr>
        <w:pStyle w:val="16"/>
        <w:rPr>
          <w:rFonts w:hint="eastAsia"/>
          <w:lang w:eastAsia="zh-CN"/>
        </w:rPr>
      </w:pPr>
      <w:r>
        <w:rPr>
          <w:lang w:eastAsia="zh-CN"/>
        </w:rPr>
        <w:t>超参数weight_scale和学习率对训练稳定性影响极大。建议使用交叉验证在验证集上进行网格搜索来确定最优值。</w:t>
      </w:r>
    </w:p>
    <w:p w14:paraId="28C3F04E">
      <w:pPr>
        <w:pStyle w:val="4"/>
        <w:rPr>
          <w:lang w:eastAsia="zh-CN"/>
        </w:rPr>
      </w:pPr>
      <w:bookmarkStart w:id="13" w:name="_Toc233834555"/>
      <w:r>
        <w:rPr>
          <w:lang w:eastAsia="zh-CN"/>
        </w:rPr>
        <w:t>问题4：高层图像特征表示</w:t>
      </w:r>
      <w:bookmarkEnd w:id="13"/>
    </w:p>
    <w:p w14:paraId="7FE6B081">
      <w:pPr>
        <w:pStyle w:val="5"/>
        <w:rPr>
          <w:lang w:eastAsia="zh-CN"/>
        </w:rPr>
      </w:pPr>
      <w:bookmarkStart w:id="14" w:name="_Toc233834556"/>
      <w:r>
        <w:rPr>
          <w:lang w:eastAsia="zh-CN"/>
        </w:rPr>
        <w:t>算法原理</w:t>
      </w:r>
      <w:bookmarkEnd w:id="14"/>
    </w:p>
    <w:p w14:paraId="500E52B4">
      <w:pPr>
        <w:ind w:firstLine="480"/>
        <w:rPr>
          <w:rFonts w:hint="eastAsia"/>
          <w:lang w:eastAsia="zh-CN"/>
        </w:rPr>
      </w:pPr>
      <w:r>
        <w:rPr>
          <w:lang w:eastAsia="zh-CN"/>
        </w:rPr>
        <w:t>本问题探索使用手工设计的图像特征替代原始像素作为分类器的输入。两类特征被提取并拼接：HSV颜色直方图（捕捉颜色分布信息，对空间位置不敏感）和梯度方向直方图HOG（捕捉局部纹理和形状信息）。这些手工特征相比原始像素提供了对光照变化和微小几何变换的不变性，因此在传统计算机视觉方法中能显著提升分类性能。</w:t>
      </w:r>
    </w:p>
    <w:p w14:paraId="50879762">
      <w:pPr>
        <w:pStyle w:val="5"/>
      </w:pPr>
      <w:bookmarkStart w:id="15" w:name="_Toc233834557"/>
      <w:r>
        <w:t>实验结果与分析</w:t>
      </w:r>
      <w:bookmarkEnd w:id="15"/>
    </w:p>
    <w:p w14:paraId="7CC77C31">
      <w:pPr>
        <w:pStyle w:val="16"/>
        <w:rPr>
          <w:rFonts w:hint="eastAsia"/>
          <w:lang w:eastAsia="zh-CN"/>
        </w:rPr>
      </w:pPr>
      <w:r>
        <w:rPr>
          <w:lang w:eastAsia="zh-CN"/>
        </w:rPr>
        <w:t>使用HOG+颜色直方图特征的kNN分类器准确率可达约43%，相比使用原始像素的约27%有约60%的相对提升。</w:t>
      </w:r>
    </w:p>
    <w:p w14:paraId="0BF44BBB">
      <w:pPr>
        <w:pStyle w:val="16"/>
        <w:rPr>
          <w:rFonts w:hint="eastAsia"/>
          <w:lang w:eastAsia="zh-CN"/>
        </w:rPr>
      </w:pPr>
      <w:r>
        <w:rPr>
          <w:lang w:eastAsia="zh-CN"/>
        </w:rPr>
        <w:t>这一结果深刻揭示了在深度学习兴起之前，手工特征设计是计算机视觉任务性能的核心驱动力。同时也说明好的特征表示比复杂的分类器更重要。</w:t>
      </w:r>
    </w:p>
    <w:p w14:paraId="3609F603">
      <w:pPr>
        <w:pStyle w:val="4"/>
        <w:rPr>
          <w:lang w:eastAsia="zh-CN"/>
        </w:rPr>
      </w:pPr>
      <w:bookmarkStart w:id="16" w:name="_Toc233834558"/>
      <w:r>
        <w:rPr>
          <w:lang w:eastAsia="zh-CN"/>
        </w:rPr>
        <w:t>问题5：全连接网络</w:t>
      </w:r>
      <w:bookmarkEnd w:id="16"/>
    </w:p>
    <w:p w14:paraId="372FA9F5">
      <w:pPr>
        <w:pStyle w:val="5"/>
        <w:rPr>
          <w:lang w:eastAsia="zh-CN"/>
        </w:rPr>
      </w:pPr>
      <w:bookmarkStart w:id="17" w:name="_Toc233834559"/>
      <w:r>
        <w:rPr>
          <w:lang w:eastAsia="zh-CN"/>
        </w:rPr>
        <w:t>算法原理</w:t>
      </w:r>
      <w:bookmarkEnd w:id="17"/>
    </w:p>
    <w:p w14:paraId="3A97DFD1">
      <w:pPr>
        <w:ind w:firstLine="480"/>
        <w:rPr>
          <w:rFonts w:hint="eastAsia"/>
        </w:rPr>
      </w:pPr>
      <w:r>
        <w:t>实现了支持任意深度的模块化全连接网络，架构为 {仿射 → [BN/LN] → ReLU → [Dropout]} × (L-1) → 仿射 → Softmax。支持三种可选组件：批量归一化（BatchNorm，在mini-batch维度归一化）、层归一化（LayerNorm，在特征维度归一化）和倒置Dropout正则化。</w:t>
      </w:r>
    </w:p>
    <w:p w14:paraId="6F721729">
      <w:pPr>
        <w:pStyle w:val="5"/>
      </w:pPr>
      <w:bookmarkStart w:id="18" w:name="_Toc233834560"/>
      <w:r>
        <w:t>实现方法</w:t>
      </w:r>
      <w:bookmarkEnd w:id="18"/>
    </w:p>
    <w:p w14:paraId="06EF6F9E">
      <w:pPr>
        <w:pStyle w:val="16"/>
        <w:rPr>
          <w:rFonts w:hint="eastAsia"/>
          <w:lang w:eastAsia="zh-CN"/>
        </w:rPr>
      </w:pPr>
      <w:r>
        <w:t>批量归一化（BatchNorm）：训练时使用当前mini-batch的均值和方差进行归一化，同时通过指数移动平均（momentum=0.9）更新running_mean和running_var。测试时使用累积的运行平均值。</w:t>
      </w:r>
      <w:r>
        <w:rPr>
          <w:lang w:eastAsia="zh-CN"/>
        </w:rPr>
        <w:t>反向传播通过计算图的所有中间节点推导梯度。替代版本使用简洁的一行公式：dx = (1/N)·(1/sqrt(var+eps))·(N·dx_norm - sum(dx_norm) - x_norm·sum(dx_norm·x_norm))。</w:t>
      </w:r>
    </w:p>
    <w:p w14:paraId="2A99AD48">
      <w:pPr>
        <w:pStyle w:val="16"/>
        <w:rPr>
          <w:rFonts w:hint="eastAsia"/>
          <w:lang w:eastAsia="zh-CN"/>
        </w:rPr>
      </w:pPr>
      <w:r>
        <w:rPr>
          <w:lang w:eastAsia="zh-CN"/>
        </w:rPr>
        <w:t>层归一化（LayerNorm）：沿axis=1（特征维度）进行归一化，每个样本独立处理。训练和测试行为一致，不需要跟踪运行平均值。</w:t>
      </w:r>
    </w:p>
    <w:p w14:paraId="6499756D">
      <w:pPr>
        <w:pStyle w:val="16"/>
        <w:rPr>
          <w:rFonts w:hint="eastAsia"/>
        </w:rPr>
      </w:pPr>
      <w:r>
        <w:rPr>
          <w:lang w:eastAsia="zh-CN"/>
        </w:rPr>
        <w:t>倒置Dropout：训练时以概率p随机保留神经元输出并除以p（维持期望值不变），测试时直接传递所有值。</w:t>
      </w:r>
      <w:r>
        <w:t>实现为mask = (random &lt; p)/p, out = x·mask。反向传播：dx = dout·mask。</w:t>
      </w:r>
    </w:p>
    <w:p w14:paraId="6E3AC15E">
      <w:pPr>
        <w:pStyle w:val="5"/>
      </w:pPr>
      <w:bookmarkStart w:id="19" w:name="_Toc233834561"/>
      <w:r>
        <w:t>实验结果与分析</w:t>
      </w:r>
      <w:bookmarkEnd w:id="19"/>
    </w:p>
    <w:p w14:paraId="5F192D21">
      <w:pPr>
        <w:jc w:val="center"/>
        <w:rPr>
          <w:rFonts w:hint="eastAsia"/>
        </w:rPr>
      </w:pPr>
      <w:r>
        <w:drawing>
          <wp:inline distT="0" distB="0" distL="0" distR="0">
            <wp:extent cx="4572000" cy="27216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4572000" cy="2721648"/>
                    </a:xfrm>
                    <a:prstGeom prst="rect">
                      <a:avLst/>
                    </a:prstGeom>
                  </pic:spPr>
                </pic:pic>
              </a:graphicData>
            </a:graphic>
          </wp:inline>
        </w:drawing>
      </w:r>
    </w:p>
    <w:p w14:paraId="63E54019">
      <w:pPr>
        <w:jc w:val="center"/>
        <w:rPr>
          <w:rFonts w:hint="eastAsia"/>
          <w:lang w:eastAsia="zh-CN"/>
        </w:rPr>
      </w:pPr>
      <w:r>
        <w:rPr>
          <w:i/>
          <w:sz w:val="20"/>
          <w:lang w:eastAsia="zh-CN"/>
        </w:rPr>
        <w:t>图1-4：CIFAR-10上不同模型的验证准确率对比</w:t>
      </w:r>
    </w:p>
    <w:p w14:paraId="6CD8FB9C">
      <w:pPr>
        <w:rPr>
          <w:rFonts w:hint="eastAsia"/>
          <w:lang w:eastAsia="zh-CN"/>
        </w:rPr>
      </w:pPr>
    </w:p>
    <w:p w14:paraId="5B398B87">
      <w:pPr>
        <w:pStyle w:val="16"/>
        <w:rPr>
          <w:rFonts w:hint="eastAsia"/>
          <w:lang w:eastAsia="zh-CN"/>
        </w:rPr>
      </w:pPr>
      <w:r>
        <w:rPr>
          <w:lang w:eastAsia="zh-CN"/>
        </w:rPr>
        <w:t>三层网络（每层100个神经元）验证准确率约52-55%。</w:t>
      </w:r>
    </w:p>
    <w:p w14:paraId="49AA9D9F">
      <w:pPr>
        <w:pStyle w:val="16"/>
        <w:rPr>
          <w:rFonts w:hint="eastAsia"/>
          <w:lang w:eastAsia="zh-CN"/>
        </w:rPr>
      </w:pPr>
      <w:r>
        <w:rPr>
          <w:lang w:eastAsia="zh-CN"/>
        </w:rPr>
        <w:t>添加批量归一化后训练收敛速度加快约2-3倍，准确率提升至约55-58%。</w:t>
      </w:r>
    </w:p>
    <w:p w14:paraId="316DC5F6">
      <w:pPr>
        <w:pStyle w:val="16"/>
        <w:rPr>
          <w:rFonts w:hint="eastAsia"/>
          <w:lang w:eastAsia="zh-CN"/>
        </w:rPr>
      </w:pPr>
      <w:r>
        <w:rPr>
          <w:lang w:eastAsia="zh-CN"/>
        </w:rPr>
        <w:t>添加Dropout（p=0.5）可减少过拟合，验证准确率额外提升约2-3%。</w:t>
      </w:r>
    </w:p>
    <w:p w14:paraId="5B50491B">
      <w:pPr>
        <w:pStyle w:val="16"/>
        <w:rPr>
          <w:rFonts w:hint="eastAsia"/>
          <w:lang w:eastAsia="zh-CN"/>
        </w:rPr>
      </w:pPr>
      <w:r>
        <w:rPr>
          <w:lang w:eastAsia="zh-CN"/>
        </w:rPr>
        <w:t>更深网络（5层以上）需要更仔细的超参数调优和学习率调度策略。</w:t>
      </w:r>
    </w:p>
    <w:p w14:paraId="32116960">
      <w:pPr>
        <w:rPr>
          <w:rFonts w:hint="eastAsia"/>
          <w:lang w:eastAsia="zh-CN"/>
        </w:rPr>
      </w:pPr>
      <w:r>
        <w:rPr>
          <w:lang w:eastAsia="zh-CN"/>
        </w:rPr>
        <w:br w:type="page"/>
      </w:r>
    </w:p>
    <w:p w14:paraId="6104562C">
      <w:pPr>
        <w:pStyle w:val="3"/>
        <w:rPr>
          <w:lang w:eastAsia="zh-CN"/>
        </w:rPr>
      </w:pPr>
      <w:bookmarkStart w:id="20" w:name="_Toc233834562"/>
      <w:r>
        <w:rPr>
          <w:lang w:eastAsia="zh-CN"/>
        </w:rPr>
        <w:t>作业二：深度学习模块</w:t>
      </w:r>
      <w:bookmarkEnd w:id="20"/>
    </w:p>
    <w:p w14:paraId="7E6ACF11">
      <w:pPr>
        <w:pStyle w:val="4"/>
        <w:rPr>
          <w:lang w:eastAsia="zh-CN"/>
        </w:rPr>
      </w:pPr>
      <w:bookmarkStart w:id="21" w:name="_Toc233834563"/>
      <w:r>
        <w:rPr>
          <w:lang w:eastAsia="zh-CN"/>
        </w:rPr>
        <w:t>问题1：批量归一化（Batch Normalization）</w:t>
      </w:r>
      <w:bookmarkEnd w:id="21"/>
    </w:p>
    <w:p w14:paraId="6296AD65">
      <w:pPr>
        <w:pStyle w:val="5"/>
        <w:rPr>
          <w:lang w:eastAsia="zh-CN"/>
        </w:rPr>
      </w:pPr>
      <w:bookmarkStart w:id="22" w:name="_Toc233834564"/>
      <w:r>
        <w:rPr>
          <w:lang w:eastAsia="zh-CN"/>
        </w:rPr>
        <w:t>算法原理</w:t>
      </w:r>
      <w:bookmarkEnd w:id="22"/>
    </w:p>
    <w:p w14:paraId="4986DD06">
      <w:pPr>
        <w:ind w:firstLine="480"/>
        <w:rPr>
          <w:rFonts w:hint="eastAsia"/>
          <w:lang w:eastAsia="zh-CN"/>
        </w:rPr>
      </w:pPr>
      <w:r>
        <w:rPr>
          <w:lang w:eastAsia="zh-CN"/>
        </w:rPr>
        <w:t>批量归一化对每个mini-batch在特征维度上进行归一化，使每层输入的分布保持稳定（均值为0，方差为1），然后使用可学习的缩放参数</w:t>
      </w:r>
      <w:r>
        <w:t>γ</w:t>
      </w:r>
      <w:r>
        <w:rPr>
          <w:lang w:eastAsia="zh-CN"/>
        </w:rPr>
        <w:t>和偏移参数</w:t>
      </w:r>
      <w:r>
        <w:t>β</w:t>
      </w:r>
      <w:r>
        <w:rPr>
          <w:lang w:eastAsia="zh-CN"/>
        </w:rPr>
        <w:t xml:space="preserve">恢复网络的表达能力。数学公式为：x_norm = (x - </w:t>
      </w:r>
      <w:r>
        <w:t>μ</w:t>
      </w:r>
      <w:r>
        <w:rPr>
          <w:lang w:eastAsia="zh-CN"/>
        </w:rPr>
        <w:t>_B) / sqrt(</w:t>
      </w:r>
      <w:r>
        <w:t>σ</w:t>
      </w:r>
      <w:r>
        <w:rPr>
          <w:lang w:eastAsia="zh-CN"/>
        </w:rPr>
        <w:t xml:space="preserve">_B^2 + </w:t>
      </w:r>
      <w:r>
        <w:t>ε</w:t>
      </w:r>
      <w:r>
        <w:rPr>
          <w:lang w:eastAsia="zh-CN"/>
        </w:rPr>
        <w:t xml:space="preserve">)，y = </w:t>
      </w:r>
      <w:r>
        <w:t>γ</w:t>
      </w:r>
      <w:r>
        <w:rPr>
          <w:lang w:eastAsia="zh-CN"/>
        </w:rPr>
        <w:t xml:space="preserve">·x_norm + </w:t>
      </w:r>
      <w:r>
        <w:t>β</w:t>
      </w:r>
      <w:r>
        <w:rPr>
          <w:lang w:eastAsia="zh-CN"/>
        </w:rPr>
        <w:t>。批量归一化有效缓解了内部协变量偏移问题，允许使用更高的学习率并加速训练收敛。</w:t>
      </w:r>
    </w:p>
    <w:p w14:paraId="55DA0725">
      <w:pPr>
        <w:jc w:val="center"/>
        <w:rPr>
          <w:rFonts w:hint="eastAsia"/>
        </w:rPr>
      </w:pPr>
      <w:r>
        <w:drawing>
          <wp:inline distT="0" distB="0" distL="0" distR="0">
            <wp:extent cx="4114800" cy="13912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4114800" cy="1391335"/>
                    </a:xfrm>
                    <a:prstGeom prst="rect">
                      <a:avLst/>
                    </a:prstGeom>
                  </pic:spPr>
                </pic:pic>
              </a:graphicData>
            </a:graphic>
          </wp:inline>
        </w:drawing>
      </w:r>
    </w:p>
    <w:p w14:paraId="2850F9B9">
      <w:pPr>
        <w:jc w:val="center"/>
        <w:rPr>
          <w:rFonts w:hint="eastAsia"/>
          <w:lang w:eastAsia="zh-CN"/>
        </w:rPr>
      </w:pPr>
      <w:r>
        <w:rPr>
          <w:i/>
          <w:sz w:val="20"/>
          <w:lang w:eastAsia="zh-CN"/>
        </w:rPr>
        <w:t>图2-1：批量归一化的计算图（展示了从前向传播到反向传播的完整梯度流）</w:t>
      </w:r>
    </w:p>
    <w:p w14:paraId="4588FB88">
      <w:pPr>
        <w:rPr>
          <w:rFonts w:hint="eastAsia"/>
          <w:lang w:eastAsia="zh-CN"/>
        </w:rPr>
      </w:pPr>
    </w:p>
    <w:p w14:paraId="33267BA1">
      <w:pPr>
        <w:jc w:val="center"/>
        <w:rPr>
          <w:rFonts w:hint="eastAsia"/>
        </w:rPr>
      </w:pPr>
      <w:r>
        <w:drawing>
          <wp:inline distT="0" distB="0" distL="0" distR="0">
            <wp:extent cx="5029200" cy="2072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029200" cy="2072503"/>
                    </a:xfrm>
                    <a:prstGeom prst="rect">
                      <a:avLst/>
                    </a:prstGeom>
                  </pic:spPr>
                </pic:pic>
              </a:graphicData>
            </a:graphic>
          </wp:inline>
        </w:drawing>
      </w:r>
    </w:p>
    <w:p w14:paraId="6661A68E">
      <w:pPr>
        <w:jc w:val="center"/>
        <w:rPr>
          <w:rFonts w:hint="eastAsia"/>
          <w:lang w:eastAsia="zh-CN"/>
        </w:rPr>
      </w:pPr>
      <w:r>
        <w:rPr>
          <w:i/>
          <w:sz w:val="20"/>
          <w:lang w:eastAsia="zh-CN"/>
        </w:rPr>
        <w:t>图2-2：使用与不使用批量归一化的训练损失和验证准确率对比</w:t>
      </w:r>
    </w:p>
    <w:p w14:paraId="4B3F71F9">
      <w:pPr>
        <w:rPr>
          <w:rFonts w:hint="eastAsia"/>
          <w:lang w:eastAsia="zh-CN"/>
        </w:rPr>
      </w:pPr>
    </w:p>
    <w:p w14:paraId="5C0435DF">
      <w:pPr>
        <w:pStyle w:val="16"/>
        <w:rPr>
          <w:rFonts w:hint="eastAsia"/>
          <w:lang w:eastAsia="zh-CN"/>
        </w:rPr>
      </w:pPr>
      <w:r>
        <w:rPr>
          <w:lang w:eastAsia="zh-CN"/>
        </w:rPr>
        <w:t>批量归一化允许使用约10倍更高的学习率，训练收敛速度显著加快。图中可见，使用BN的训练损失下降速度远快于未使用BN的情况。</w:t>
      </w:r>
    </w:p>
    <w:p w14:paraId="289392BD">
      <w:pPr>
        <w:pStyle w:val="16"/>
        <w:rPr>
          <w:rFonts w:hint="eastAsia"/>
          <w:lang w:eastAsia="zh-CN"/>
        </w:rPr>
      </w:pPr>
      <w:r>
        <w:rPr>
          <w:lang w:eastAsia="zh-CN"/>
        </w:rPr>
        <w:t>在一定程度上降低了对权重初始化的敏感性，使得深层网络的训练更加稳健。</w:t>
      </w:r>
    </w:p>
    <w:p w14:paraId="407137A0">
      <w:pPr>
        <w:pStyle w:val="16"/>
        <w:rPr>
          <w:rFonts w:hint="eastAsia"/>
          <w:lang w:eastAsia="zh-CN"/>
        </w:rPr>
      </w:pPr>
      <w:r>
        <w:rPr>
          <w:lang w:eastAsia="zh-CN"/>
        </w:rPr>
        <w:t>由于每个样本的归一化依赖于同一batch中的其他样本，批量归一化还具有轻微的正则化效果。</w:t>
      </w:r>
    </w:p>
    <w:p w14:paraId="526FBC3B">
      <w:pPr>
        <w:pStyle w:val="4"/>
        <w:rPr>
          <w:lang w:eastAsia="zh-CN"/>
        </w:rPr>
      </w:pPr>
      <w:bookmarkStart w:id="23" w:name="_Toc233834565"/>
      <w:r>
        <w:rPr>
          <w:lang w:eastAsia="zh-CN"/>
        </w:rPr>
        <w:t>问题2：Dropout正则化</w:t>
      </w:r>
      <w:bookmarkEnd w:id="23"/>
    </w:p>
    <w:p w14:paraId="23950BBC">
      <w:pPr>
        <w:pStyle w:val="5"/>
        <w:rPr>
          <w:lang w:eastAsia="zh-CN"/>
        </w:rPr>
      </w:pPr>
      <w:bookmarkStart w:id="24" w:name="_Toc233834566"/>
      <w:r>
        <w:rPr>
          <w:lang w:eastAsia="zh-CN"/>
        </w:rPr>
        <w:t>算法原理</w:t>
      </w:r>
      <w:bookmarkEnd w:id="24"/>
    </w:p>
    <w:p w14:paraId="27EFFF25">
      <w:pPr>
        <w:ind w:firstLine="480"/>
        <w:rPr>
          <w:rFonts w:hint="eastAsia"/>
        </w:rPr>
      </w:pPr>
      <w:r>
        <w:rPr>
          <w:lang w:eastAsia="zh-CN"/>
        </w:rPr>
        <w:t>倒置Dropout在训练时以概率(1-p)随机将神经元输出置零，并将保留的输出除以p以维持期望值不变。这种方式可以理解为在每次训练迭代中训练一个不同的子网络，最终效果等价于对指数级数量的子网络进行集成学习。</w:t>
      </w:r>
      <w:r>
        <w:t>测试时不进行任何随机丢弃操作。</w:t>
      </w:r>
    </w:p>
    <w:p w14:paraId="3D1BEBBC">
      <w:pPr>
        <w:jc w:val="center"/>
        <w:rPr>
          <w:rFonts w:hint="eastAsia"/>
        </w:rPr>
      </w:pPr>
      <w:r>
        <w:drawing>
          <wp:inline distT="0" distB="0" distL="0" distR="0">
            <wp:extent cx="4114800" cy="25520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4114800" cy="2552218"/>
                    </a:xfrm>
                    <a:prstGeom prst="rect">
                      <a:avLst/>
                    </a:prstGeom>
                  </pic:spPr>
                </pic:pic>
              </a:graphicData>
            </a:graphic>
          </wp:inline>
        </w:drawing>
      </w:r>
    </w:p>
    <w:p w14:paraId="732F5519">
      <w:pPr>
        <w:jc w:val="center"/>
        <w:rPr>
          <w:rFonts w:hint="eastAsia"/>
          <w:lang w:eastAsia="zh-CN"/>
        </w:rPr>
      </w:pPr>
      <w:r>
        <w:rPr>
          <w:i/>
          <w:sz w:val="20"/>
          <w:lang w:eastAsia="zh-CN"/>
        </w:rPr>
        <w:t>图2-2：不同Dropout保留概率下训练准确率和验证准确率的对比</w:t>
      </w:r>
    </w:p>
    <w:p w14:paraId="79E09D0F">
      <w:pPr>
        <w:rPr>
          <w:rFonts w:hint="eastAsia"/>
          <w:lang w:eastAsia="zh-CN"/>
        </w:rPr>
      </w:pPr>
    </w:p>
    <w:p w14:paraId="38F647C1">
      <w:pPr>
        <w:pStyle w:val="16"/>
        <w:rPr>
          <w:rFonts w:hint="eastAsia"/>
          <w:lang w:eastAsia="zh-CN"/>
        </w:rPr>
      </w:pPr>
      <w:r>
        <w:rPr>
          <w:lang w:eastAsia="zh-CN"/>
        </w:rPr>
        <w:t>p=0.5是最常用的默认值，在隐藏层中效果良好。从图中可以观察到，过高的保留概率（p&gt;0.7）正则化效果不足（训练准确率高但验证准确率低），过低的保留概率（p&lt;0.3）导致欠拟合。</w:t>
      </w:r>
    </w:p>
    <w:p w14:paraId="5B2B81F7">
      <w:pPr>
        <w:pStyle w:val="16"/>
        <w:rPr>
          <w:rFonts w:hint="eastAsia"/>
          <w:lang w:eastAsia="zh-CN"/>
        </w:rPr>
      </w:pPr>
      <w:r>
        <w:rPr>
          <w:lang w:eastAsia="zh-CN"/>
        </w:rPr>
        <w:t>Dropout可将验证准确率提升约2-3个百分点。与批量归一化联合使用时，由于BN本身已提供一定正则化效果，Dropout的额外收益可能有所减小。</w:t>
      </w:r>
    </w:p>
    <w:p w14:paraId="2F25CC2E">
      <w:pPr>
        <w:pStyle w:val="4"/>
        <w:rPr>
          <w:lang w:eastAsia="zh-CN"/>
        </w:rPr>
      </w:pPr>
      <w:bookmarkStart w:id="25" w:name="_Toc233834567"/>
      <w:r>
        <w:rPr>
          <w:lang w:eastAsia="zh-CN"/>
        </w:rPr>
        <w:t>问题3：卷积神经网络（CNN）</w:t>
      </w:r>
      <w:bookmarkEnd w:id="25"/>
    </w:p>
    <w:p w14:paraId="5816C651">
      <w:pPr>
        <w:pStyle w:val="5"/>
        <w:rPr>
          <w:lang w:eastAsia="zh-CN"/>
        </w:rPr>
      </w:pPr>
      <w:bookmarkStart w:id="26" w:name="_Toc233834568"/>
      <w:r>
        <w:rPr>
          <w:lang w:eastAsia="zh-CN"/>
        </w:rPr>
        <w:t>算法原理</w:t>
      </w:r>
      <w:bookmarkEnd w:id="26"/>
    </w:p>
    <w:p w14:paraId="7CC307CF">
      <w:pPr>
        <w:ind w:firstLine="480"/>
        <w:rPr>
          <w:rFonts w:hint="eastAsia"/>
          <w:lang w:eastAsia="zh-CN"/>
        </w:rPr>
      </w:pPr>
      <w:r>
        <w:rPr>
          <w:lang w:eastAsia="zh-CN"/>
        </w:rPr>
        <w:t>CNN通过卷积操作利用图像的局部相关性和平移等变性，使用共享参数的卷积核在整个图像上滑动提取局部特征。本实验实现的三层卷积网络架构为：卷积（Conv, 32个7×7滤波器）→ ReLU → 2×2最大池化 → 全连接（100维）→ ReLU → 全连接 → Softmax。卷积层通过参数共享大幅减少了参数量。</w:t>
      </w:r>
    </w:p>
    <w:p w14:paraId="610F901A">
      <w:pPr>
        <w:pStyle w:val="5"/>
        <w:rPr>
          <w:lang w:eastAsia="zh-CN"/>
        </w:rPr>
      </w:pPr>
      <w:bookmarkStart w:id="27" w:name="_Toc233834569"/>
      <w:r>
        <w:rPr>
          <w:lang w:eastAsia="zh-CN"/>
        </w:rPr>
        <w:t>实现方法</w:t>
      </w:r>
      <w:bookmarkEnd w:id="27"/>
    </w:p>
    <w:p w14:paraId="2D1811AF">
      <w:pPr>
        <w:pStyle w:val="16"/>
        <w:rPr>
          <w:rFonts w:hint="eastAsia"/>
        </w:rPr>
      </w:pPr>
      <w:r>
        <w:t>朴素卷积前向传播：使用四层嵌套循环（N, F, H_out, W_out），对输入使用np.pad进行零填充后，提取局部patch与卷积核做逐元素乘加运算。</w:t>
      </w:r>
    </w:p>
    <w:p w14:paraId="0F6B310E">
      <w:pPr>
        <w:pStyle w:val="16"/>
        <w:rPr>
          <w:rFonts w:hint="eastAsia"/>
          <w:lang w:eastAsia="zh-CN"/>
        </w:rPr>
      </w:pPr>
      <w:r>
        <w:rPr>
          <w:lang w:eastAsia="zh-CN"/>
        </w:rPr>
        <w:t>卷积反向传播：计算三个梯度——dw（将dout乘以对应输入patch后累加）、db（对dout的空间维度求和）、dx（通过转置卷积操作，将w乘以dout后累加到输入对应位置）。</w:t>
      </w:r>
    </w:p>
    <w:p w14:paraId="1E45AEB2">
      <w:pPr>
        <w:pStyle w:val="16"/>
        <w:rPr>
          <w:rFonts w:hint="eastAsia"/>
        </w:rPr>
      </w:pPr>
      <w:r>
        <w:rPr>
          <w:lang w:eastAsia="zh-CN"/>
        </w:rPr>
        <w:t>快速卷积（im2col）：将输入张量转换为列矩阵形式，使卷积操作变为高效矩阵乘法，利用BLAS库加速。</w:t>
      </w:r>
      <w:r>
        <w:t>速度提升10-50倍。</w:t>
      </w:r>
    </w:p>
    <w:p w14:paraId="724B9683">
      <w:pPr>
        <w:pStyle w:val="16"/>
        <w:rPr>
          <w:rFonts w:hint="eastAsia"/>
          <w:lang w:eastAsia="zh-CN"/>
        </w:rPr>
      </w:pPr>
      <w:r>
        <w:rPr>
          <w:lang w:eastAsia="zh-CN"/>
        </w:rPr>
        <w:t>最大池化反向传播：梯度仅传递到前向传播中最大值的位置（通过max_mask实现稀疏梯度传播）。</w:t>
      </w:r>
    </w:p>
    <w:p w14:paraId="58DA141A">
      <w:pPr>
        <w:pStyle w:val="5"/>
      </w:pPr>
      <w:bookmarkStart w:id="28" w:name="_Toc233834570"/>
      <w:r>
        <w:t>实验结果与分析</w:t>
      </w:r>
      <w:bookmarkEnd w:id="28"/>
    </w:p>
    <w:p w14:paraId="414214AB">
      <w:pPr>
        <w:jc w:val="center"/>
        <w:rPr>
          <w:rFonts w:hint="eastAsia"/>
        </w:rPr>
      </w:pPr>
      <w:r>
        <w:drawing>
          <wp:inline distT="0" distB="0" distL="0" distR="0">
            <wp:extent cx="5029200" cy="20720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029200" cy="2072503"/>
                    </a:xfrm>
                    <a:prstGeom prst="rect">
                      <a:avLst/>
                    </a:prstGeom>
                  </pic:spPr>
                </pic:pic>
              </a:graphicData>
            </a:graphic>
          </wp:inline>
        </w:drawing>
      </w:r>
    </w:p>
    <w:p w14:paraId="1F1FBB31">
      <w:pPr>
        <w:jc w:val="center"/>
        <w:rPr>
          <w:rFonts w:hint="eastAsia"/>
          <w:lang w:eastAsia="zh-CN"/>
        </w:rPr>
      </w:pPr>
      <w:r>
        <w:rPr>
          <w:i/>
          <w:sz w:val="20"/>
          <w:lang w:eastAsia="zh-CN"/>
        </w:rPr>
        <w:t>图2-3：三层CNN在CIFAR-10上的训练曲线</w:t>
      </w:r>
    </w:p>
    <w:p w14:paraId="1F5CFCD4">
      <w:pPr>
        <w:rPr>
          <w:rFonts w:hint="eastAsia"/>
          <w:lang w:eastAsia="zh-CN"/>
        </w:rPr>
      </w:pPr>
    </w:p>
    <w:p w14:paraId="4D5C0311">
      <w:pPr>
        <w:pStyle w:val="16"/>
        <w:rPr>
          <w:rFonts w:hint="eastAsia"/>
          <w:lang w:eastAsia="zh-CN"/>
        </w:rPr>
      </w:pPr>
      <w:r>
        <w:rPr>
          <w:lang w:eastAsia="zh-CN"/>
        </w:rPr>
        <w:t>CNN验证准确率约60-65%，显著优于全连接网络（约55%）。参数共享使得CNN能用更少的参数学到更好的特征。</w:t>
      </w:r>
    </w:p>
    <w:p w14:paraId="5DEE89E7">
      <w:pPr>
        <w:pStyle w:val="16"/>
        <w:rPr>
          <w:rFonts w:hint="eastAsia"/>
          <w:lang w:eastAsia="zh-CN"/>
        </w:rPr>
      </w:pPr>
      <w:r>
        <w:rPr>
          <w:lang w:eastAsia="zh-CN"/>
        </w:rPr>
        <w:t>训练曲线显示CNN收敛速度更快，但约在第12个epoch后验证准确率开始下降（过拟合），说明需要更复杂的正则化策略。</w:t>
      </w:r>
    </w:p>
    <w:p w14:paraId="232D3DE2">
      <w:pPr>
        <w:pStyle w:val="4"/>
      </w:pPr>
      <w:bookmarkStart w:id="29" w:name="_Toc233834571"/>
      <w:r>
        <w:t>问题4：PyTorch CIFAR-10分类</w:t>
      </w:r>
      <w:bookmarkEnd w:id="29"/>
    </w:p>
    <w:p w14:paraId="19ABCE36">
      <w:pPr>
        <w:pStyle w:val="5"/>
      </w:pPr>
      <w:bookmarkStart w:id="30" w:name="_Toc233834572"/>
      <w:r>
        <w:t>算法原理</w:t>
      </w:r>
      <w:bookmarkEnd w:id="30"/>
    </w:p>
    <w:p w14:paraId="6F12AF8D">
      <w:pPr>
        <w:ind w:firstLine="480"/>
        <w:rPr>
          <w:rFonts w:hint="eastAsia"/>
          <w:lang w:eastAsia="zh-CN"/>
        </w:rPr>
      </w:pPr>
      <w:r>
        <w:t>使用PyTorch深度学习框架设计和训练CNN模型。PyTorch提供自动微分（autograd）、GPU加速和内置优化器/损失函数，大幅提高开发效率。</w:t>
      </w:r>
      <w:r>
        <w:rPr>
          <w:lang w:eastAsia="zh-CN"/>
        </w:rPr>
        <w:t>本项目需要在CIFAR-10上尽可能获得最高分类准确率。</w:t>
      </w:r>
    </w:p>
    <w:p w14:paraId="3AE5AE6E">
      <w:pPr>
        <w:pStyle w:val="5"/>
      </w:pPr>
      <w:bookmarkStart w:id="31" w:name="_Toc233834573"/>
      <w:r>
        <w:t>实验结果与分析</w:t>
      </w:r>
      <w:bookmarkEnd w:id="31"/>
    </w:p>
    <w:p w14:paraId="186195B1">
      <w:pPr>
        <w:pStyle w:val="16"/>
        <w:rPr>
          <w:rFonts w:hint="eastAsia"/>
          <w:lang w:eastAsia="zh-CN"/>
        </w:rPr>
      </w:pPr>
      <w:r>
        <w:rPr>
          <w:lang w:eastAsia="zh-CN"/>
        </w:rPr>
        <w:t>标准CNN架构（如ResNet-18或自定义CNN）在CIFAR-10上可达85-95%的验证准确率。</w:t>
      </w:r>
    </w:p>
    <w:p w14:paraId="72B87812">
      <w:pPr>
        <w:pStyle w:val="16"/>
        <w:rPr>
          <w:rFonts w:hint="eastAsia"/>
        </w:rPr>
      </w:pPr>
      <w:r>
        <w:t>数据增强策略（随机裁剪RandomCrop、水平翻转RandomHorizontalFlip、颜色抖动ColorJitter）对提升性能至关重要，可将准确率提升5-10个百分点。</w:t>
      </w:r>
    </w:p>
    <w:p w14:paraId="29E34366">
      <w:pPr>
        <w:pStyle w:val="16"/>
        <w:rPr>
          <w:rFonts w:hint="eastAsia"/>
        </w:rPr>
      </w:pPr>
      <w:r>
        <w:t>学习率调度（余弦退火CosineAnnealingLR、阶梯衰减StepLR）有助于模型收敛到更优的局部最小值。</w:t>
      </w:r>
    </w:p>
    <w:p w14:paraId="0E9D7973">
      <w:pPr>
        <w:pStyle w:val="4"/>
        <w:rPr>
          <w:lang w:eastAsia="zh-CN"/>
        </w:rPr>
      </w:pPr>
      <w:bookmarkStart w:id="32" w:name="_Toc233834574"/>
      <w:r>
        <w:rPr>
          <w:lang w:eastAsia="zh-CN"/>
        </w:rPr>
        <w:t>问题5：RNN/LSTM图像描述生成</w:t>
      </w:r>
      <w:bookmarkEnd w:id="32"/>
    </w:p>
    <w:p w14:paraId="4A48D8A4">
      <w:pPr>
        <w:pStyle w:val="5"/>
        <w:rPr>
          <w:lang w:eastAsia="zh-CN"/>
        </w:rPr>
      </w:pPr>
      <w:bookmarkStart w:id="33" w:name="_Toc233834575"/>
      <w:r>
        <w:rPr>
          <w:lang w:eastAsia="zh-CN"/>
        </w:rPr>
        <w:t>算法原理</w:t>
      </w:r>
      <w:bookmarkEnd w:id="33"/>
    </w:p>
    <w:p w14:paraId="67ABD754">
      <w:pPr>
        <w:ind w:firstLine="480"/>
        <w:rPr>
          <w:rFonts w:hint="eastAsia"/>
          <w:lang w:eastAsia="zh-CN"/>
        </w:rPr>
      </w:pPr>
      <w:r>
        <w:rPr>
          <w:lang w:eastAsia="zh-CN"/>
        </w:rPr>
        <w:t>使用CNN提取图像特征向量，将其通过仿射变换投影为RNN/LSTM的初始隐藏状态，然后逐个时间步生成图像的文本描述。模型包含词嵌入层（将离散的词索引映射为连续向量）、RNN/LSTM循环单元和输出投影层（将隐藏状态映射为词汇表得分）。</w:t>
      </w:r>
    </w:p>
    <w:p w14:paraId="4670A3DB">
      <w:pPr>
        <w:pStyle w:val="5"/>
      </w:pPr>
      <w:bookmarkStart w:id="34" w:name="_Toc233834576"/>
      <w:r>
        <w:t>实现方法</w:t>
      </w:r>
      <w:bookmarkEnd w:id="34"/>
    </w:p>
    <w:p w14:paraId="6A4AE970">
      <w:pPr>
        <w:pStyle w:val="16"/>
        <w:rPr>
          <w:rFonts w:hint="eastAsia"/>
        </w:rPr>
      </w:pPr>
      <w:r>
        <w:t>RNN单步：h_t = tanh(Wx @ x_t + Wh @ h_{t-1} + b)。结构简单但受梯度消失问题困扰。</w:t>
      </w:r>
    </w:p>
    <w:p w14:paraId="56EA6892">
      <w:pPr>
        <w:pStyle w:val="16"/>
        <w:rPr>
          <w:rFonts w:hint="eastAsia"/>
          <w:lang w:eastAsia="zh-CN"/>
        </w:rPr>
      </w:pPr>
      <w:r>
        <w:rPr>
          <w:lang w:eastAsia="zh-CN"/>
        </w:rPr>
        <w:t>LSTM单步：通过四个门控单元——输入门（控制新信息流入）、遗忘门（控制旧信息保留）、输出门（控制隐藏状态输出）和细胞门（候选细胞状态更新）——更好地处理长序列依赖关系。</w:t>
      </w:r>
    </w:p>
    <w:p w14:paraId="79BA7EAE">
      <w:pPr>
        <w:pStyle w:val="16"/>
        <w:rPr>
          <w:rFonts w:hint="eastAsia"/>
          <w:lang w:eastAsia="zh-CN"/>
        </w:rPr>
      </w:pPr>
      <w:r>
        <w:rPr>
          <w:lang w:eastAsia="zh-CN"/>
        </w:rPr>
        <w:t>词嵌入：通过简单的索引查找操作out = W[x]将词索引映射为稠密向量。</w:t>
      </w:r>
    </w:p>
    <w:p w14:paraId="029ACAA8">
      <w:pPr>
        <w:pStyle w:val="16"/>
        <w:rPr>
          <w:rFonts w:hint="eastAsia"/>
          <w:lang w:eastAsia="zh-CN"/>
        </w:rPr>
      </w:pPr>
      <w:r>
        <w:rPr>
          <w:lang w:eastAsia="zh-CN"/>
        </w:rPr>
        <w:t>采样生成：使用贪心解码策略。从&lt;START&gt;标记开始，每个时间步嵌入当前词 → RNN/LSTM前向步骤 → 词汇表投影 → argmax选择得分最高的词，直到达到max_length。</w:t>
      </w:r>
    </w:p>
    <w:p w14:paraId="075D42CF">
      <w:pPr>
        <w:pStyle w:val="16"/>
        <w:rPr>
          <w:rFonts w:hint="eastAsia"/>
        </w:rPr>
      </w:pPr>
      <w:r>
        <w:t>LSTM通常优于vanilla RNN，能生成更连贯的图像描述。波束搜索可以进一步提升生成质量。</w:t>
      </w:r>
    </w:p>
    <w:p w14:paraId="1FD8C663">
      <w:pPr>
        <w:rPr>
          <w:rFonts w:hint="eastAsia"/>
        </w:rPr>
      </w:pPr>
      <w:r>
        <w:br w:type="page"/>
      </w:r>
    </w:p>
    <w:p w14:paraId="5A3F7D80">
      <w:pPr>
        <w:pStyle w:val="3"/>
      </w:pPr>
      <w:bookmarkStart w:id="35" w:name="_Toc233834577"/>
      <w:r>
        <w:t>作业三：前沿主题</w:t>
      </w:r>
      <w:bookmarkEnd w:id="35"/>
    </w:p>
    <w:p w14:paraId="50BE7546">
      <w:pPr>
        <w:pStyle w:val="4"/>
      </w:pPr>
      <w:bookmarkStart w:id="36" w:name="_Toc233834578"/>
      <w:r>
        <w:t>问题1：Transformer图像描述生成</w:t>
      </w:r>
      <w:bookmarkEnd w:id="36"/>
    </w:p>
    <w:p w14:paraId="35A5D174">
      <w:pPr>
        <w:pStyle w:val="5"/>
      </w:pPr>
      <w:bookmarkStart w:id="37" w:name="_Toc233834579"/>
      <w:r>
        <w:t>算法原理</w:t>
      </w:r>
      <w:bookmarkEnd w:id="37"/>
    </w:p>
    <w:p w14:paraId="35610C82">
      <w:pPr>
        <w:ind w:firstLine="480"/>
        <w:rPr>
          <w:rFonts w:hint="eastAsia"/>
          <w:lang w:eastAsia="zh-CN"/>
        </w:rPr>
      </w:pPr>
      <w:r>
        <w:rPr>
          <w:lang w:eastAsia="zh-CN"/>
        </w:rPr>
        <w:t>Transformer架构通过自注意力机制（Self-Attention）替代循环结构，同时处理整个序列。核心组件包括：（1）多头自注意力——将Q、K、V投影到多个注意力头并行计算缩放点积注意力；（2）交叉注意力——查询来自解码器，键和值来自图像编码器；（3）前馈网络；（4）正弦位置编码——为序列中的每个位置提供唯一的位置信息。</w:t>
      </w:r>
    </w:p>
    <w:p w14:paraId="6729A7FF">
      <w:pPr>
        <w:pStyle w:val="5"/>
      </w:pPr>
      <w:bookmarkStart w:id="38" w:name="_Toc233834580"/>
      <w:r>
        <w:t>实现方法</w:t>
      </w:r>
      <w:bookmarkEnd w:id="38"/>
    </w:p>
    <w:p w14:paraId="441EDA7F">
      <w:pPr>
        <w:pStyle w:val="16"/>
        <w:rPr>
          <w:rFonts w:hint="eastAsia"/>
        </w:rPr>
      </w:pPr>
      <w:r>
        <w:rPr>
          <w:lang w:eastAsia="zh-CN"/>
        </w:rPr>
        <w:t>多头注意力：将Q、K、V分别投影到H个头，每个头维度为d_k = E/H。</w:t>
      </w:r>
      <w:r>
        <w:t>计算Attention(Q,K,V) = softmax(QK^T/sqrt(d_k))·V。拼接所有头的结果并投影回原始维度。</w:t>
      </w:r>
    </w:p>
    <w:p w14:paraId="6EB11373">
      <w:pPr>
        <w:pStyle w:val="16"/>
        <w:rPr>
          <w:rFonts w:hint="eastAsia"/>
        </w:rPr>
      </w:pPr>
      <w:r>
        <w:t>位置编码：使用正弦/余弦函数编码位置：PE(pos,2i) = sin(pos/10000^(2i/d))，PE(pos,2i+1) = cos(pos/10000^(2i/d))。无学习参数，具有平滑的外推能力。</w:t>
      </w:r>
    </w:p>
    <w:p w14:paraId="1A441066">
      <w:pPr>
        <w:pStyle w:val="16"/>
        <w:rPr>
          <w:rFonts w:hint="eastAsia"/>
          <w:lang w:eastAsia="zh-CN"/>
        </w:rPr>
      </w:pPr>
      <w:r>
        <w:rPr>
          <w:lang w:eastAsia="zh-CN"/>
        </w:rPr>
        <w:t>因果掩码：使用下三角矩阵torch.tril确保位置t只能关注位置1到t，防止信息从未来泄漏。</w:t>
      </w:r>
    </w:p>
    <w:p w14:paraId="4035E901">
      <w:pPr>
        <w:pStyle w:val="16"/>
        <w:rPr>
          <w:rFonts w:hint="eastAsia"/>
        </w:rPr>
      </w:pPr>
      <w:r>
        <w:t>解码器层结构：自注意力（+残差+LayerNorm）→ 交叉注意力（+残差+LayerNorm）→ 前馈网络（+残差+LayerNorm）。</w:t>
      </w:r>
    </w:p>
    <w:p w14:paraId="6F389DEF">
      <w:pPr>
        <w:pStyle w:val="16"/>
        <w:rPr>
          <w:rFonts w:hint="eastAsia"/>
        </w:rPr>
      </w:pPr>
      <w:r>
        <w:t>Transformer在图像描述任务上通常优于LSTM，自注意力机制允许直接建模任意距离的依赖关系。</w:t>
      </w:r>
    </w:p>
    <w:p w14:paraId="6A0FBA1B">
      <w:pPr>
        <w:pStyle w:val="4"/>
        <w:rPr>
          <w:lang w:eastAsia="zh-CN"/>
        </w:rPr>
      </w:pPr>
      <w:bookmarkStart w:id="39" w:name="_Toc233834581"/>
      <w:r>
        <w:rPr>
          <w:lang w:eastAsia="zh-CN"/>
        </w:rPr>
        <w:t>问题2：自监督学习（SimCLR）</w:t>
      </w:r>
      <w:bookmarkEnd w:id="39"/>
    </w:p>
    <w:p w14:paraId="78638761">
      <w:pPr>
        <w:pStyle w:val="5"/>
        <w:rPr>
          <w:lang w:eastAsia="zh-CN"/>
        </w:rPr>
      </w:pPr>
      <w:bookmarkStart w:id="40" w:name="_Toc233834582"/>
      <w:r>
        <w:rPr>
          <w:lang w:eastAsia="zh-CN"/>
        </w:rPr>
        <w:t>算法原理</w:t>
      </w:r>
      <w:bookmarkEnd w:id="40"/>
    </w:p>
    <w:p w14:paraId="1D4D91D2">
      <w:pPr>
        <w:ind w:firstLine="480"/>
        <w:rPr>
          <w:rFonts w:hint="eastAsia"/>
          <w:lang w:eastAsia="zh-CN"/>
        </w:rPr>
      </w:pPr>
      <w:r>
        <w:rPr>
          <w:lang w:eastAsia="zh-CN"/>
        </w:rPr>
        <w:t>SimCLR通过对比学习从无标签数据中学习视觉表示。核心思想：对同一张图像应用两次随机数据增强得到一对正样本（正样本对），同一batch中的其他所有图像增强版本都视为负样本。模型通过NT-Xent（归一化温度缩放交叉熵）损失函数学习将正样本对拉近、负样本对推远的特征表示。</w:t>
      </w:r>
    </w:p>
    <w:p w14:paraId="43DFE940">
      <w:pPr>
        <w:jc w:val="center"/>
        <w:rPr>
          <w:rFonts w:hint="eastAsia"/>
        </w:rPr>
      </w:pPr>
      <w:r>
        <w:drawing>
          <wp:inline distT="0" distB="0" distL="0" distR="0">
            <wp:extent cx="4572000" cy="34785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4572000" cy="3478620"/>
                    </a:xfrm>
                    <a:prstGeom prst="rect">
                      <a:avLst/>
                    </a:prstGeom>
                  </pic:spPr>
                </pic:pic>
              </a:graphicData>
            </a:graphic>
          </wp:inline>
        </w:drawing>
      </w:r>
    </w:p>
    <w:p w14:paraId="00040C6D">
      <w:pPr>
        <w:jc w:val="center"/>
        <w:rPr>
          <w:rFonts w:hint="eastAsia"/>
          <w:lang w:eastAsia="zh-CN"/>
        </w:rPr>
      </w:pPr>
      <w:r>
        <w:rPr>
          <w:i/>
          <w:sz w:val="20"/>
          <w:lang w:eastAsia="zh-CN"/>
        </w:rPr>
        <w:t>图3-1：SimCLR框架示意图（来自原始论文）</w:t>
      </w:r>
    </w:p>
    <w:p w14:paraId="365D72B6">
      <w:pPr>
        <w:rPr>
          <w:rFonts w:hint="eastAsia"/>
          <w:lang w:eastAsia="zh-CN"/>
        </w:rPr>
      </w:pPr>
    </w:p>
    <w:p w14:paraId="3A06840A">
      <w:pPr>
        <w:pStyle w:val="5"/>
      </w:pPr>
      <w:bookmarkStart w:id="41" w:name="_Toc233834583"/>
      <w:r>
        <w:t>实现方法</w:t>
      </w:r>
      <w:bookmarkEnd w:id="41"/>
    </w:p>
    <w:p w14:paraId="270445C2">
      <w:pPr>
        <w:pStyle w:val="16"/>
        <w:rPr>
          <w:rFonts w:hint="eastAsia"/>
        </w:rPr>
      </w:pPr>
      <w:r>
        <w:t>数据增强流水线：RandomResizedCrop(32) → RandomHorizontalFlip(p=0.5) → RandomApply(ColorJitter, p=0.8) → RandomGrayscale(p=0.2)。强数据增强是SimCLR成功的关键。</w:t>
      </w:r>
    </w:p>
    <w:p w14:paraId="69F4D9F2">
      <w:pPr>
        <w:pStyle w:val="16"/>
        <w:rPr>
          <w:rFonts w:hint="eastAsia"/>
          <w:lang w:eastAsia="zh-CN"/>
        </w:rPr>
      </w:pPr>
      <w:r>
        <w:t>NT-Xent损失：l(i,j) = -log(exp(s_ij/τ) / sum_{k≠i} exp(s_ik/τ))，其中s_ij为归一化点积（余弦相似度）。</w:t>
      </w:r>
      <w:r>
        <w:rPr>
          <w:lang w:eastAsia="zh-CN"/>
        </w:rPr>
        <w:t>温度参数</w:t>
      </w:r>
      <w:r>
        <w:t>τ</w:t>
      </w:r>
      <w:r>
        <w:rPr>
          <w:lang w:eastAsia="zh-CN"/>
        </w:rPr>
        <w:t>控制分布的锐度，较小的</w:t>
      </w:r>
      <w:r>
        <w:t>τ</w:t>
      </w:r>
      <w:r>
        <w:rPr>
          <w:lang w:eastAsia="zh-CN"/>
        </w:rPr>
        <w:t>使模型更关注难负样本。</w:t>
      </w:r>
    </w:p>
    <w:p w14:paraId="715A1B23">
      <w:pPr>
        <w:pStyle w:val="16"/>
        <w:rPr>
          <w:rFonts w:hint="eastAsia"/>
        </w:rPr>
      </w:pPr>
      <w:r>
        <w:t>向量化实现：先计算sim_matrix = out_norm @ out_norm.T获得所有样本对的相似度矩阵，使用掩码排除自相似度，正样本对位于(k, k+N)和(k+N, k)位置。</w:t>
      </w:r>
    </w:p>
    <w:p w14:paraId="28D00215">
      <w:pPr>
        <w:pStyle w:val="16"/>
        <w:rPr>
          <w:rFonts w:hint="eastAsia"/>
        </w:rPr>
      </w:pPr>
      <w:r>
        <w:rPr>
          <w:lang w:eastAsia="zh-CN"/>
        </w:rPr>
        <w:t>SimCLR预训练能显著提升下游分类任务性能，尤其在标签数据稀缺时。</w:t>
      </w:r>
      <w:r>
        <w:t>更大的batch size（如4096）提供更多负样本，有利于对比学习。</w:t>
      </w:r>
    </w:p>
    <w:p w14:paraId="4EEC968D">
      <w:pPr>
        <w:pStyle w:val="4"/>
        <w:rPr>
          <w:lang w:eastAsia="zh-CN"/>
        </w:rPr>
      </w:pPr>
      <w:bookmarkStart w:id="42" w:name="_Toc233834584"/>
      <w:r>
        <w:rPr>
          <w:lang w:eastAsia="zh-CN"/>
        </w:rPr>
        <w:t>问题3：去噪扩散概率模型（DDPM）</w:t>
      </w:r>
      <w:bookmarkEnd w:id="42"/>
    </w:p>
    <w:p w14:paraId="65587E88">
      <w:pPr>
        <w:pStyle w:val="5"/>
        <w:rPr>
          <w:lang w:eastAsia="zh-CN"/>
        </w:rPr>
      </w:pPr>
      <w:bookmarkStart w:id="43" w:name="_Toc233834585"/>
      <w:r>
        <w:rPr>
          <w:lang w:eastAsia="zh-CN"/>
        </w:rPr>
        <w:t>算法原理</w:t>
      </w:r>
      <w:bookmarkEnd w:id="43"/>
    </w:p>
    <w:p w14:paraId="0EFB030C">
      <w:pPr>
        <w:ind w:firstLine="480"/>
        <w:rPr>
          <w:rFonts w:hint="eastAsia"/>
          <w:lang w:eastAsia="zh-CN"/>
        </w:rPr>
      </w:pPr>
      <w:r>
        <w:rPr>
          <w:lang w:eastAsia="zh-CN"/>
        </w:rPr>
        <w:t>DDPM通过两个马尔可夫链过程实现高质量图像生成。（1）前向扩散过程：逐步向图像添加高斯噪声，按照预定义的方差调度</w:t>
      </w:r>
      <w:r>
        <w:t>β</w:t>
      </w:r>
      <w:r>
        <w:rPr>
          <w:lang w:eastAsia="zh-CN"/>
        </w:rPr>
        <w:t>_t将图像逐渐破坏为纯噪声。（2）逆向去噪过程：训练一个U-Net神经网络预测添加的噪声，然后迭代去噪，从纯噪声生成图像。</w:t>
      </w:r>
    </w:p>
    <w:p w14:paraId="4EB09C74">
      <w:pPr>
        <w:jc w:val="center"/>
        <w:rPr>
          <w:rFonts w:hint="eastAsia"/>
        </w:rPr>
      </w:pPr>
      <w:r>
        <w:drawing>
          <wp:inline distT="0" distB="0" distL="0" distR="0">
            <wp:extent cx="4572000" cy="2571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4572000" cy="2571750"/>
                    </a:xfrm>
                    <a:prstGeom prst="rect">
                      <a:avLst/>
                    </a:prstGeom>
                  </pic:spPr>
                </pic:pic>
              </a:graphicData>
            </a:graphic>
          </wp:inline>
        </w:drawing>
      </w:r>
    </w:p>
    <w:p w14:paraId="686EF7B6">
      <w:pPr>
        <w:jc w:val="center"/>
        <w:rPr>
          <w:rFonts w:hint="eastAsia"/>
          <w:lang w:eastAsia="zh-CN"/>
        </w:rPr>
      </w:pPr>
      <w:r>
        <w:rPr>
          <w:i/>
          <w:sz w:val="20"/>
          <w:lang w:eastAsia="zh-CN"/>
        </w:rPr>
        <w:t>图3-2：DDPM中使用的U-Net架构（包含编码器-解码器结构和跳跃连接）</w:t>
      </w:r>
    </w:p>
    <w:p w14:paraId="0421FEB3">
      <w:pPr>
        <w:rPr>
          <w:rFonts w:hint="eastAsia"/>
          <w:lang w:eastAsia="zh-CN"/>
        </w:rPr>
      </w:pPr>
    </w:p>
    <w:p w14:paraId="2734DCFD">
      <w:pPr>
        <w:jc w:val="center"/>
        <w:rPr>
          <w:rFonts w:hint="eastAsia"/>
        </w:rPr>
      </w:pPr>
      <w:r>
        <w:drawing>
          <wp:inline distT="0" distB="0" distL="0" distR="0">
            <wp:extent cx="5029200" cy="10394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5029200" cy="1039609"/>
                    </a:xfrm>
                    <a:prstGeom prst="rect">
                      <a:avLst/>
                    </a:prstGeom>
                  </pic:spPr>
                </pic:pic>
              </a:graphicData>
            </a:graphic>
          </wp:inline>
        </w:drawing>
      </w:r>
    </w:p>
    <w:p w14:paraId="320EA616">
      <w:pPr>
        <w:jc w:val="center"/>
        <w:rPr>
          <w:rFonts w:hint="eastAsia"/>
          <w:lang w:eastAsia="zh-CN"/>
        </w:rPr>
      </w:pPr>
      <w:r>
        <w:rPr>
          <w:i/>
          <w:sz w:val="20"/>
          <w:lang w:eastAsia="zh-CN"/>
        </w:rPr>
        <w:t>图3-3：DDPM采样过程示意图（从纯噪声t=1000到最终生成图像t=0的迭代去噪过程）</w:t>
      </w:r>
    </w:p>
    <w:p w14:paraId="77065B1A">
      <w:pPr>
        <w:rPr>
          <w:rFonts w:hint="eastAsia"/>
          <w:lang w:eastAsia="zh-CN"/>
        </w:rPr>
      </w:pPr>
    </w:p>
    <w:p w14:paraId="49E1EEBA">
      <w:pPr>
        <w:pStyle w:val="5"/>
      </w:pPr>
      <w:bookmarkStart w:id="44" w:name="_Toc233834586"/>
      <w:r>
        <w:t>实现方法</w:t>
      </w:r>
      <w:bookmarkEnd w:id="44"/>
    </w:p>
    <w:p w14:paraId="7B904031">
      <w:pPr>
        <w:pStyle w:val="16"/>
        <w:rPr>
          <w:rFonts w:hint="eastAsia"/>
          <w:lang w:eastAsia="zh-CN"/>
        </w:rPr>
      </w:pPr>
      <w:r>
        <w:t>前向扩散：x_t = sqrt(α̅_t)·x_0 + sqrt(1-α̅_t)·ε，其中ε~N(0,I)。系数α̅_t = Π(1-β_s)从beta调度预计算。</w:t>
      </w:r>
      <w:r>
        <w:rPr>
          <w:lang w:eastAsia="zh-CN"/>
        </w:rPr>
        <w:t>支持线性、余弦和sigmoid三种噪声调度。</w:t>
      </w:r>
    </w:p>
    <w:p w14:paraId="67FB83D8">
      <w:pPr>
        <w:pStyle w:val="16"/>
        <w:rPr>
          <w:rFonts w:hint="eastAsia"/>
        </w:rPr>
      </w:pPr>
      <w:r>
        <w:t>U-Net架构：下采样块 [ResnetBlock, ResnetBlock, Downsample]，中间块 [ResnetBlock, ResnetBlock]，上采样块 [Upsample, ResnetBlock(cat skip), ResnetBlock(cat skip)]。包含正弦时间嵌入和条件嵌入。</w:t>
      </w:r>
    </w:p>
    <w:p w14:paraId="36FDF2F9">
      <w:pPr>
        <w:pStyle w:val="16"/>
        <w:rPr>
          <w:rFonts w:hint="eastAsia"/>
        </w:rPr>
      </w:pPr>
      <w:r>
        <w:t>无分类器引导（CFG）：ε_guided = ε_uncond + s·(ε_cond - ε_uncond)，引导尺度s在3-7之间平衡生成质量和多样性。</w:t>
      </w:r>
    </w:p>
    <w:p w14:paraId="475F1DD0">
      <w:pPr>
        <w:pStyle w:val="16"/>
        <w:rPr>
          <w:rFonts w:hint="eastAsia"/>
          <w:lang w:eastAsia="zh-CN"/>
        </w:rPr>
      </w:pPr>
      <w:r>
        <w:rPr>
          <w:lang w:eastAsia="zh-CN"/>
        </w:rPr>
        <w:t>DDPM能够生成高质量、多样化的图像样本，但推理需要数百步迭代去噪，生成速度较慢。余弦噪声调度通常优于线性调度。</w:t>
      </w:r>
    </w:p>
    <w:p w14:paraId="270788DC">
      <w:pPr>
        <w:pStyle w:val="4"/>
        <w:rPr>
          <w:lang w:eastAsia="zh-CN"/>
        </w:rPr>
      </w:pPr>
      <w:bookmarkStart w:id="45" w:name="_Toc233834587"/>
      <w:r>
        <w:rPr>
          <w:lang w:eastAsia="zh-CN"/>
        </w:rPr>
        <w:t>问题4：CLIP与DINO</w:t>
      </w:r>
      <w:bookmarkEnd w:id="45"/>
    </w:p>
    <w:p w14:paraId="671A20A8">
      <w:pPr>
        <w:pStyle w:val="5"/>
        <w:rPr>
          <w:lang w:eastAsia="zh-CN"/>
        </w:rPr>
      </w:pPr>
      <w:bookmarkStart w:id="46" w:name="_Toc233834588"/>
      <w:r>
        <w:rPr>
          <w:lang w:eastAsia="zh-CN"/>
        </w:rPr>
        <w:t>CLIP（对比语言-图像预训练）</w:t>
      </w:r>
      <w:bookmarkEnd w:id="46"/>
    </w:p>
    <w:p w14:paraId="7063CAD5">
      <w:pPr>
        <w:ind w:firstLine="480"/>
        <w:rPr>
          <w:rFonts w:hint="eastAsia"/>
          <w:lang w:eastAsia="zh-CN"/>
        </w:rPr>
      </w:pPr>
      <w:r>
        <w:rPr>
          <w:lang w:eastAsia="zh-CN"/>
        </w:rPr>
        <w:t>CLIP联合训练图像编码器和文本编码器，通过对比学习将图像和文本映射到共享的嵌入空间。匹配的图像-文本对具有高余弦相似度，不匹配的对具有低相似度。这使得CLIP具有强大的零样本分类能力——无需在特定数据集上训练，仅通过文本描述类别即可进行分类。</w:t>
      </w:r>
    </w:p>
    <w:p w14:paraId="3F694C9C">
      <w:pPr>
        <w:jc w:val="center"/>
        <w:rPr>
          <w:rFonts w:hint="eastAsia"/>
        </w:rPr>
      </w:pPr>
      <w:r>
        <w:drawing>
          <wp:inline distT="0" distB="0" distL="0" distR="0">
            <wp:extent cx="4572000" cy="16109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4572000" cy="1611408"/>
                    </a:xfrm>
                    <a:prstGeom prst="rect">
                      <a:avLst/>
                    </a:prstGeom>
                  </pic:spPr>
                </pic:pic>
              </a:graphicData>
            </a:graphic>
          </wp:inline>
        </w:drawing>
      </w:r>
    </w:p>
    <w:p w14:paraId="45ACC0A2">
      <w:pPr>
        <w:jc w:val="center"/>
        <w:rPr>
          <w:rFonts w:hint="eastAsia"/>
          <w:lang w:eastAsia="zh-CN"/>
        </w:rPr>
      </w:pPr>
      <w:r>
        <w:rPr>
          <w:i/>
          <w:sz w:val="20"/>
          <w:lang w:eastAsia="zh-CN"/>
        </w:rPr>
        <w:t>图3-4：CLIP模型架构（联合训练图像和文本编码器，在共享嵌入空间中进行对比学习）</w:t>
      </w:r>
    </w:p>
    <w:p w14:paraId="0F66D707">
      <w:pPr>
        <w:rPr>
          <w:rFonts w:hint="eastAsia"/>
          <w:lang w:eastAsia="zh-CN"/>
        </w:rPr>
      </w:pPr>
    </w:p>
    <w:p w14:paraId="7753E8A7">
      <w:pPr>
        <w:pStyle w:val="16"/>
        <w:rPr>
          <w:rFonts w:hint="eastAsia"/>
        </w:rPr>
      </w:pPr>
      <w:r>
        <w:rPr>
          <w:lang w:eastAsia="zh-CN"/>
        </w:rPr>
        <w:t>零样本分类：编码所有类别文本描述 → 编码测试图像 → 计算余弦相似度矩阵 → 选择最高相似度的类别。</w:t>
      </w:r>
      <w:r>
        <w:t>ImageNet零样本准确率约76.2%。</w:t>
      </w:r>
    </w:p>
    <w:p w14:paraId="691148F3">
      <w:pPr>
        <w:pStyle w:val="16"/>
        <w:rPr>
          <w:rFonts w:hint="eastAsia"/>
          <w:lang w:eastAsia="zh-CN"/>
        </w:rPr>
      </w:pPr>
      <w:r>
        <w:rPr>
          <w:lang w:eastAsia="zh-CN"/>
        </w:rPr>
        <w:t>图像检索：预处理并编码所有图像（仅一次），查询时编码文本并计算相似度，返回top-k匹配。高效的O(M)检索复杂度。</w:t>
      </w:r>
    </w:p>
    <w:p w14:paraId="57287CE6">
      <w:pPr>
        <w:pStyle w:val="16"/>
        <w:rPr>
          <w:rFonts w:hint="eastAsia"/>
        </w:rPr>
      </w:pPr>
      <w:r>
        <w:t>实现要点：对文本和图像特征进行L2归一化到单位向量；相似度矩阵为sim = text_norm @ image_norm.T；无需for循环。</w:t>
      </w:r>
    </w:p>
    <w:p w14:paraId="474C6F9A">
      <w:pPr>
        <w:pStyle w:val="5"/>
        <w:rPr>
          <w:lang w:eastAsia="zh-CN"/>
        </w:rPr>
      </w:pPr>
      <w:bookmarkStart w:id="47" w:name="_Toc233834589"/>
      <w:r>
        <w:rPr>
          <w:lang w:eastAsia="zh-CN"/>
        </w:rPr>
        <w:t>DINO（自蒸馏无标签学习）</w:t>
      </w:r>
      <w:bookmarkEnd w:id="47"/>
    </w:p>
    <w:p w14:paraId="5A623DF0">
      <w:pPr>
        <w:ind w:firstLine="480"/>
        <w:rPr>
          <w:rFonts w:hint="eastAsia"/>
          <w:lang w:eastAsia="zh-CN"/>
        </w:rPr>
      </w:pPr>
      <w:r>
        <w:rPr>
          <w:lang w:eastAsia="zh-CN"/>
        </w:rPr>
        <w:t>DINO使用学生-教师自蒸馏框架进行自监督学习。学生网络处理局部裁剪图像并通过梯度下降更新参数；教师网络处理全局裁剪图像并通过学生权重的指数移动平均（EMA）更新参数。DINO的自注意力图自然形成物体语义分割，无需任何分割标注。</w:t>
      </w:r>
    </w:p>
    <w:p w14:paraId="05EEF59C">
      <w:pPr>
        <w:pStyle w:val="16"/>
        <w:rPr>
          <w:rFonts w:hint="eastAsia"/>
          <w:lang w:eastAsia="zh-CN"/>
        </w:rPr>
      </w:pPr>
      <w:r>
        <w:rPr>
          <w:lang w:eastAsia="zh-CN"/>
        </w:rPr>
        <w:t>分割模型：轻量级神经网络（Linear → ReLU → Linear）将DINO特征向量分类为分割类别。使用交叉熵损失和Adam优化器训练约500次迭代。</w:t>
      </w:r>
    </w:p>
    <w:p w14:paraId="3B5117D8">
      <w:pPr>
        <w:pStyle w:val="16"/>
        <w:rPr>
          <w:rFonts w:hint="eastAsia"/>
          <w:lang w:eastAsia="zh-CN"/>
        </w:rPr>
      </w:pPr>
      <w:r>
        <w:rPr>
          <w:lang w:eastAsia="zh-CN"/>
        </w:rPr>
        <w:t>DINO特征在DAVIS视频物体分割数据集上表现优异，通过逐帧提取DINO特征并分类即可实现高质量的视频分割。</w:t>
      </w:r>
    </w:p>
    <w:p w14:paraId="310C9FD2">
      <w:pPr>
        <w:rPr>
          <w:rFonts w:hint="eastAsia"/>
          <w:lang w:eastAsia="zh-CN"/>
        </w:rPr>
      </w:pPr>
      <w:r>
        <w:rPr>
          <w:lang w:eastAsia="zh-CN"/>
        </w:rPr>
        <w:br w:type="page"/>
      </w:r>
    </w:p>
    <w:p w14:paraId="4C5C19C6">
      <w:pPr>
        <w:pStyle w:val="3"/>
        <w:rPr>
          <w:lang w:eastAsia="zh-CN"/>
        </w:rPr>
      </w:pPr>
      <w:bookmarkStart w:id="48" w:name="_Toc233834590"/>
      <w:r>
        <w:rPr>
          <w:lang w:eastAsia="zh-CN"/>
        </w:rPr>
        <w:t>总结</w:t>
      </w:r>
      <w:bookmarkEnd w:id="48"/>
    </w:p>
    <w:p w14:paraId="04559CA5">
      <w:pPr>
        <w:pStyle w:val="4"/>
        <w:rPr>
          <w:lang w:eastAsia="zh-CN"/>
        </w:rPr>
      </w:pPr>
      <w:bookmarkStart w:id="49" w:name="_Toc233834591"/>
      <w:r>
        <w:rPr>
          <w:lang w:eastAsia="zh-CN"/>
        </w:rPr>
        <w:t>从传统方法到深度学习的演进</w:t>
      </w:r>
      <w:bookmarkEnd w:id="49"/>
    </w:p>
    <w:p w14:paraId="63672601">
      <w:pPr>
        <w:ind w:firstLine="480"/>
        <w:rPr>
          <w:rFonts w:hint="eastAsia"/>
          <w:lang w:eastAsia="zh-CN"/>
        </w:rPr>
      </w:pPr>
      <w:r>
        <w:rPr>
          <w:lang w:eastAsia="zh-CN"/>
        </w:rPr>
        <w:t>本课程的三次作业系统性地展示了计算机视觉方法的演进路径：</w:t>
      </w:r>
    </w:p>
    <w:p w14:paraId="0729D9D2">
      <w:pPr>
        <w:pStyle w:val="5"/>
        <w:rPr>
          <w:lang w:eastAsia="zh-CN"/>
        </w:rPr>
      </w:pPr>
      <w:bookmarkStart w:id="50" w:name="_Toc233834592"/>
      <w:r>
        <w:rPr>
          <w:lang w:eastAsia="zh-CN"/>
        </w:rPr>
        <w:t>作业一：图像分类基础</w:t>
      </w:r>
      <w:bookmarkEnd w:id="50"/>
    </w:p>
    <w:p w14:paraId="6B95FE84">
      <w:pPr>
        <w:ind w:firstLine="480"/>
        <w:rPr>
          <w:rFonts w:hint="eastAsia"/>
          <w:lang w:eastAsia="zh-CN"/>
        </w:rPr>
      </w:pPr>
      <w:r>
        <w:rPr>
          <w:lang w:eastAsia="zh-CN"/>
        </w:rPr>
        <w:t>从kNN（准确率27%）和线性Softmax分类器（36%）等传统方法入手，过渡到两层神经网络（55%）。建立了图像分类流水线的基本概念：训练/验证/测试集划分、交叉验证、超参数调优，以及特征表示的重要性（HOG+颜色特征将kNN从27%提升至43%）。</w:t>
      </w:r>
      <w:bookmarkStart w:id="54" w:name="_GoBack"/>
      <w:bookmarkEnd w:id="54"/>
    </w:p>
    <w:p w14:paraId="7451F4C0">
      <w:pPr>
        <w:pStyle w:val="5"/>
        <w:rPr>
          <w:lang w:eastAsia="zh-CN"/>
        </w:rPr>
      </w:pPr>
      <w:bookmarkStart w:id="51" w:name="_Toc233834593"/>
      <w:r>
        <w:rPr>
          <w:lang w:eastAsia="zh-CN"/>
        </w:rPr>
        <w:t>作业二：深度学习模块</w:t>
      </w:r>
      <w:bookmarkEnd w:id="51"/>
    </w:p>
    <w:p w14:paraId="0727720C">
      <w:pPr>
        <w:ind w:firstLine="480"/>
        <w:rPr>
          <w:rFonts w:hint="eastAsia"/>
          <w:lang w:eastAsia="zh-CN"/>
        </w:rPr>
      </w:pPr>
      <w:r>
        <w:rPr>
          <w:lang w:eastAsia="zh-CN"/>
        </w:rPr>
        <w:t>引入现代深度学习的关键技术：批量归一化稳定深层网络训练、Dropout正则化防止过拟合、卷积网络利用空间结构提升性能至65%。使用PyTorch框架实现了自动微分和GPU加速，使开发效率大幅提升。RNN/LSTM实现了从图像到文本序列的跨模态生成。</w:t>
      </w:r>
    </w:p>
    <w:p w14:paraId="0F4EF96C">
      <w:pPr>
        <w:pStyle w:val="5"/>
        <w:rPr>
          <w:lang w:eastAsia="zh-CN"/>
        </w:rPr>
      </w:pPr>
      <w:bookmarkStart w:id="52" w:name="_Toc233834594"/>
      <w:r>
        <w:rPr>
          <w:lang w:eastAsia="zh-CN"/>
        </w:rPr>
        <w:t>作业三：前沿主题</w:t>
      </w:r>
      <w:bookmarkEnd w:id="52"/>
    </w:p>
    <w:p w14:paraId="63C36D83">
      <w:pPr>
        <w:ind w:firstLine="480"/>
        <w:rPr>
          <w:rFonts w:hint="eastAsia"/>
          <w:lang w:eastAsia="zh-CN"/>
        </w:rPr>
      </w:pPr>
      <w:r>
        <w:rPr>
          <w:lang w:eastAsia="zh-CN"/>
        </w:rPr>
        <w:t>探索了计算机视觉的前沿方向：Transformer架构通过自注意力机制替代循环结构；SimCLR展示了无需标签即可学习强大视觉表示的可能性；DDPM实现了高质量的图像生成；CLIP打通了视觉与语言的壁垒，实现零样本迁移；DINO揭示了自监督学习可以自动发现物体结构。</w:t>
      </w:r>
    </w:p>
    <w:p w14:paraId="5B4D2D27">
      <w:pPr>
        <w:pStyle w:val="4"/>
      </w:pPr>
      <w:bookmarkStart w:id="53" w:name="_Toc233834595"/>
      <w:r>
        <w:t>关键收获</w:t>
      </w:r>
      <w:bookmarkEnd w:id="53"/>
    </w:p>
    <w:p w14:paraId="3ACA26F5">
      <w:pPr>
        <w:pStyle w:val="16"/>
        <w:rPr>
          <w:rFonts w:hint="eastAsia"/>
          <w:lang w:eastAsia="zh-CN"/>
        </w:rPr>
      </w:pPr>
      <w:r>
        <w:rPr>
          <w:lang w:eastAsia="zh-CN"/>
        </w:rPr>
        <w:t>向量化计算：高效利用NumPy/PyTorch的矩阵运算，可将训练和推理速度提升数个数量级。向量化kNN比嵌套循环快约200倍。</w:t>
      </w:r>
    </w:p>
    <w:p w14:paraId="78454D28">
      <w:pPr>
        <w:pStyle w:val="16"/>
        <w:rPr>
          <w:rFonts w:hint="eastAsia"/>
          <w:lang w:eastAsia="zh-CN"/>
        </w:rPr>
      </w:pPr>
      <w:r>
        <w:rPr>
          <w:lang w:eastAsia="zh-CN"/>
        </w:rPr>
        <w:t>模块化设计：将网络层实现为独立的前向/反向传播函数，便于灵活组合和独立调试。梯度检查是验证手动反向传播实现正确性的必要手段。</w:t>
      </w:r>
    </w:p>
    <w:p w14:paraId="15ADF4AA">
      <w:pPr>
        <w:pStyle w:val="16"/>
        <w:rPr>
          <w:rFonts w:hint="eastAsia"/>
          <w:lang w:eastAsia="zh-CN"/>
        </w:rPr>
      </w:pPr>
      <w:r>
        <w:rPr>
          <w:lang w:eastAsia="zh-CN"/>
        </w:rPr>
        <w:t>超参数调优：学习率、正则化强度、网络深度/宽度、Dropout概率和归一化类型都对模型性能有决定性影响，需要在验证集上系统地调优。</w:t>
      </w:r>
    </w:p>
    <w:p w14:paraId="4D8FDE6C">
      <w:pPr>
        <w:pStyle w:val="16"/>
        <w:rPr>
          <w:rFonts w:hint="eastAsia"/>
          <w:lang w:eastAsia="zh-CN"/>
        </w:rPr>
      </w:pPr>
      <w:r>
        <w:rPr>
          <w:lang w:eastAsia="zh-CN"/>
        </w:rPr>
        <w:t>表示学习：从原始像素（27%）到手工特征（43%）到深度学习特征（60-95%），特征的质量从根本上决定了任务性能的上限。</w:t>
      </w:r>
    </w:p>
    <w:sectPr>
      <w:headerReference r:id="rId7" w:type="first"/>
      <w:footerReference r:id="rId10" w:type="first"/>
      <w:headerReference r:id="rId5" w:type="default"/>
      <w:footerReference r:id="rId8" w:type="default"/>
      <w:headerReference r:id="rId6" w:type="even"/>
      <w:footerReference r:id="rId9" w:type="even"/>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70452539"/>
      <w:docPartObj>
        <w:docPartGallery w:val="AutoText"/>
      </w:docPartObj>
    </w:sdtPr>
    <w:sdtContent>
      <w:p w14:paraId="2E5536BB">
        <w:pPr>
          <w:pStyle w:val="25"/>
          <w:jc w:val="center"/>
          <w:rPr>
            <w:rFonts w:hint="eastAsia"/>
          </w:rPr>
        </w:pPr>
        <w:r>
          <w:fldChar w:fldCharType="begin"/>
        </w:r>
        <w:r>
          <w:instrText xml:space="preserve">PAGE   \* MERGEFORMAT</w:instrText>
        </w:r>
        <w:r>
          <w:fldChar w:fldCharType="separate"/>
        </w:r>
        <w:r>
          <w:rPr>
            <w:lang w:val="zh-CN" w:eastAsia="zh-CN"/>
          </w:rPr>
          <w:t>2</w:t>
        </w:r>
        <w:r>
          <w:fldChar w:fldCharType="end"/>
        </w:r>
      </w:p>
    </w:sdtContent>
  </w:sdt>
  <w:p w14:paraId="0EEACC78">
    <w:pPr>
      <w:pStyle w:val="2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1C653">
    <w:pPr>
      <w:pStyle w:val="2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E9E8B">
    <w:pPr>
      <w:pStyle w:val="25"/>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18D10">
    <w:pPr>
      <w:pStyle w:val="26"/>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C0CC2">
    <w:pPr>
      <w:pStyle w:val="2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F4768">
    <w:pPr>
      <w:pStyle w:val="26"/>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92514"/>
    <w:rsid w:val="0080072B"/>
    <w:rsid w:val="00AA1D8D"/>
    <w:rsid w:val="00B47730"/>
    <w:rsid w:val="00C22070"/>
    <w:rsid w:val="00CB0664"/>
    <w:rsid w:val="00D34FA4"/>
    <w:rsid w:val="00FC693F"/>
    <w:rsid w:val="53916BF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宋体" w:hAnsi="宋体" w:eastAsia="宋体" w:cstheme="minorBidi"/>
      <w:sz w:val="24"/>
      <w:szCs w:val="22"/>
      <w:lang w:val="en-US" w:eastAsia="en-US" w:bidi="ar-SA"/>
    </w:rPr>
  </w:style>
  <w:style w:type="paragraph" w:styleId="3">
    <w:name w:val="heading 1"/>
    <w:basedOn w:val="1"/>
    <w:next w:val="1"/>
    <w:link w:val="142"/>
    <w:qFormat/>
    <w:uiPriority w:val="9"/>
    <w:pPr>
      <w:keepNext/>
      <w:keepLines/>
      <w:spacing w:before="240"/>
      <w:outlineLvl w:val="0"/>
    </w:pPr>
    <w:rPr>
      <w:rFonts w:eastAsia="黑体" w:asciiTheme="majorHAnsi" w:hAnsiTheme="majorHAnsi" w:cstheme="majorBidi"/>
      <w:bCs/>
      <w:color w:val="000000"/>
      <w:sz w:val="32"/>
      <w:szCs w:val="28"/>
    </w:rPr>
  </w:style>
  <w:style w:type="paragraph" w:styleId="4">
    <w:name w:val="heading 2"/>
    <w:basedOn w:val="1"/>
    <w:next w:val="1"/>
    <w:link w:val="143"/>
    <w:unhideWhenUsed/>
    <w:qFormat/>
    <w:uiPriority w:val="9"/>
    <w:pPr>
      <w:keepNext/>
      <w:keepLines/>
      <w:spacing w:before="240"/>
      <w:outlineLvl w:val="1"/>
    </w:pPr>
    <w:rPr>
      <w:rFonts w:eastAsia="黑体" w:asciiTheme="majorHAnsi" w:hAnsiTheme="majorHAnsi" w:cstheme="majorBidi"/>
      <w:bCs/>
      <w:color w:val="000000"/>
      <w:sz w:val="28"/>
      <w:szCs w:val="26"/>
    </w:rPr>
  </w:style>
  <w:style w:type="paragraph" w:styleId="5">
    <w:name w:val="heading 3"/>
    <w:basedOn w:val="1"/>
    <w:next w:val="1"/>
    <w:link w:val="144"/>
    <w:unhideWhenUsed/>
    <w:qFormat/>
    <w:uiPriority w:val="9"/>
    <w:pPr>
      <w:keepNext/>
      <w:keepLines/>
      <w:spacing w:before="240"/>
      <w:outlineLvl w:val="2"/>
    </w:pPr>
    <w:rPr>
      <w:rFonts w:eastAsia="黑体" w:asciiTheme="majorHAnsi" w:hAnsiTheme="majorHAnsi" w:cstheme="majorBidi"/>
      <w:bCs/>
      <w:color w:val="000000"/>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50"/>
    <w:unhideWhenUsed/>
    <w:uiPriority w:val="99"/>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8"/>
    <w:unhideWhenUsed/>
    <w:uiPriority w:val="99"/>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autoRedefine/>
    <w:unhideWhenUsed/>
    <w:uiPriority w:val="39"/>
    <w:pPr>
      <w:ind w:left="840" w:leftChars="400"/>
    </w:pPr>
  </w:style>
  <w:style w:type="paragraph" w:styleId="25">
    <w:name w:val="footer"/>
    <w:basedOn w:val="1"/>
    <w:link w:val="140"/>
    <w:unhideWhenUsed/>
    <w:uiPriority w:val="99"/>
    <w:pPr>
      <w:tabs>
        <w:tab w:val="center" w:pos="4680"/>
        <w:tab w:val="right" w:pos="9360"/>
      </w:tabs>
      <w:spacing w:after="0" w:line="240" w:lineRule="auto"/>
    </w:pPr>
  </w:style>
  <w:style w:type="paragraph" w:styleId="26">
    <w:name w:val="header"/>
    <w:basedOn w:val="1"/>
    <w:link w:val="139"/>
    <w:unhideWhenUsed/>
    <w:uiPriority w:val="99"/>
    <w:pPr>
      <w:tabs>
        <w:tab w:val="center" w:pos="4680"/>
        <w:tab w:val="right" w:pos="9360"/>
      </w:tabs>
      <w:spacing w:after="0" w:line="240" w:lineRule="auto"/>
    </w:pPr>
  </w:style>
  <w:style w:type="paragraph" w:styleId="27">
    <w:name w:val="toc 1"/>
    <w:basedOn w:val="1"/>
    <w:next w:val="1"/>
    <w:autoRedefine/>
    <w:unhideWhenUsed/>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autoRedefine/>
    <w:unhideWhenUsed/>
    <w:uiPriority w:val="39"/>
    <w:pPr>
      <w:ind w:left="420" w:leftChars="200"/>
    </w:pPr>
  </w:style>
  <w:style w:type="paragraph" w:styleId="31">
    <w:name w:val="Body Text 2"/>
    <w:basedOn w:val="1"/>
    <w:link w:val="149"/>
    <w:unhideWhenUsed/>
    <w:uiPriority w:val="99"/>
    <w:pPr>
      <w:spacing w:line="480" w:lineRule="auto"/>
    </w:pPr>
  </w:style>
  <w:style w:type="paragraph" w:styleId="32">
    <w:name w:val="List Continue 2"/>
    <w:basedOn w:val="1"/>
    <w:unhideWhenUsed/>
    <w:uiPriority w:val="99"/>
    <w:pPr>
      <w:ind w:left="720"/>
      <w:contextualSpacing/>
    </w:pPr>
  </w:style>
  <w:style w:type="paragraph" w:styleId="33">
    <w:name w:val="List Continue 3"/>
    <w:basedOn w:val="1"/>
    <w:unhideWhenUsed/>
    <w:uiPriority w:val="99"/>
    <w:pPr>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yperlink"/>
    <w:basedOn w:val="135"/>
    <w:unhideWhenUsed/>
    <w:uiPriority w:val="99"/>
    <w:rPr>
      <w:color w:val="0000FF" w:themeColor="hyperlink"/>
      <w:u w:val="single"/>
      <w14:textFill>
        <w14:solidFill>
          <w14:schemeClr w14:val="hlink"/>
        </w14:solidFill>
      </w14:textFill>
    </w:rPr>
  </w:style>
  <w:style w:type="character" w:customStyle="1" w:styleId="139">
    <w:name w:val="页眉 字符"/>
    <w:basedOn w:val="135"/>
    <w:link w:val="26"/>
    <w:uiPriority w:val="99"/>
  </w:style>
  <w:style w:type="character" w:customStyle="1" w:styleId="140">
    <w:name w:val="页脚 字符"/>
    <w:basedOn w:val="135"/>
    <w:link w:val="25"/>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uiPriority w:val="9"/>
    <w:rPr>
      <w:rFonts w:eastAsia="黑体" w:asciiTheme="majorHAnsi" w:hAnsiTheme="majorHAnsi" w:cstheme="majorBidi"/>
      <w:bCs/>
      <w:color w:val="000000"/>
      <w:sz w:val="32"/>
      <w:szCs w:val="28"/>
    </w:rPr>
  </w:style>
  <w:style w:type="character" w:customStyle="1" w:styleId="143">
    <w:name w:val="标题 2 字符"/>
    <w:basedOn w:val="135"/>
    <w:link w:val="4"/>
    <w:uiPriority w:val="9"/>
    <w:rPr>
      <w:rFonts w:eastAsia="黑体" w:asciiTheme="majorHAnsi" w:hAnsiTheme="majorHAnsi" w:cstheme="majorBidi"/>
      <w:bCs/>
      <w:color w:val="000000"/>
      <w:sz w:val="28"/>
      <w:szCs w:val="26"/>
    </w:rPr>
  </w:style>
  <w:style w:type="character" w:customStyle="1" w:styleId="144">
    <w:name w:val="标题 3 字符"/>
    <w:basedOn w:val="135"/>
    <w:link w:val="5"/>
    <w:uiPriority w:val="9"/>
    <w:rPr>
      <w:rFonts w:eastAsia="黑体" w:asciiTheme="majorHAnsi" w:hAnsiTheme="majorHAnsi" w:cstheme="majorBidi"/>
      <w:bCs/>
      <w:color w:val="000000"/>
      <w:sz w:val="24"/>
    </w:rPr>
  </w:style>
  <w:style w:type="character" w:customStyle="1" w:styleId="145">
    <w:name w:val="标题 字符"/>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uiPriority w:val="99"/>
  </w:style>
  <w:style w:type="character" w:customStyle="1" w:styleId="149">
    <w:name w:val="正文文本 2 字符"/>
    <w:basedOn w:val="135"/>
    <w:link w:val="31"/>
    <w:uiPriority w:val="99"/>
  </w:style>
  <w:style w:type="character" w:customStyle="1" w:styleId="150">
    <w:name w:val="正文文本 3 字符"/>
    <w:basedOn w:val="135"/>
    <w:link w:val="17"/>
    <w:uiPriority w:val="99"/>
    <w:rPr>
      <w:sz w:val="16"/>
      <w:szCs w:val="16"/>
    </w:rPr>
  </w:style>
  <w:style w:type="character" w:customStyle="1" w:styleId="151">
    <w:name w:val="宏文本 字符"/>
    <w:basedOn w:val="135"/>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uiPriority w:val="29"/>
    <w:rPr>
      <w:i/>
      <w:iCs/>
      <w:color w:val="000000" w:themeColor="text1"/>
      <w14:textFill>
        <w14:solidFill>
          <w14:schemeClr w14:val="tx1"/>
        </w14:solidFill>
      </w14:textFill>
    </w:rPr>
  </w:style>
  <w:style w:type="character" w:customStyle="1" w:styleId="154">
    <w:name w:val="标题 4 字符"/>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23</Pages>
  <Words>495</Words>
  <Characters>693</Characters>
  <Lines>312</Lines>
  <Paragraphs>233</Paragraphs>
  <TotalTime>4</TotalTime>
  <ScaleCrop>false</ScaleCrop>
  <LinksUpToDate>false</LinksUpToDate>
  <CharactersWithSpaces>758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王俊辉</cp:lastModifiedBy>
  <dcterms:modified xsi:type="dcterms:W3CDTF">2026-07-01T13:56:40Z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9EFACE130DA54527A4C7D878EBCDD347_13</vt:lpwstr>
  </property>
</Properties>
</file>